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01CA6" w14:textId="77777777" w:rsidR="005F682B" w:rsidRPr="00E61C09" w:rsidRDefault="003A21F9" w:rsidP="00E61C09">
      <w:pPr>
        <w:jc w:val="center"/>
        <w:rPr>
          <w:b/>
          <w:bCs/>
          <w:sz w:val="28"/>
          <w:szCs w:val="28"/>
        </w:rPr>
      </w:pPr>
      <w:r w:rsidRPr="00E61C09">
        <w:rPr>
          <w:b/>
          <w:bCs/>
          <w:sz w:val="28"/>
          <w:szCs w:val="28"/>
        </w:rPr>
        <w:t>Chapter – 2</w:t>
      </w:r>
      <w:r w:rsidRPr="00E61C09">
        <w:rPr>
          <w:b/>
          <w:bCs/>
          <w:sz w:val="28"/>
          <w:szCs w:val="28"/>
        </w:rPr>
        <w:br/>
        <w:t xml:space="preserve">Swiggy </w:t>
      </w:r>
      <w:proofErr w:type="spellStart"/>
      <w:r w:rsidRPr="00E61C09">
        <w:rPr>
          <w:b/>
          <w:bCs/>
          <w:sz w:val="28"/>
          <w:szCs w:val="28"/>
        </w:rPr>
        <w:t>Instamart</w:t>
      </w:r>
      <w:proofErr w:type="spellEnd"/>
      <w:r w:rsidRPr="00E61C09">
        <w:rPr>
          <w:b/>
          <w:bCs/>
          <w:sz w:val="28"/>
          <w:szCs w:val="28"/>
        </w:rPr>
        <w:t xml:space="preserve"> E-Commerce Database</w:t>
      </w:r>
    </w:p>
    <w:p w14:paraId="0B97FA14" w14:textId="77777777" w:rsidR="005F682B" w:rsidRPr="00E61C09" w:rsidRDefault="003A21F9" w:rsidP="00E61C09">
      <w:pPr>
        <w:rPr>
          <w:b/>
          <w:bCs/>
          <w:sz w:val="28"/>
          <w:szCs w:val="28"/>
        </w:rPr>
      </w:pPr>
      <w:r w:rsidRPr="00E61C09">
        <w:rPr>
          <w:b/>
          <w:bCs/>
          <w:sz w:val="28"/>
          <w:szCs w:val="28"/>
        </w:rPr>
        <w:t>2.0 Introduction</w:t>
      </w:r>
    </w:p>
    <w:p w14:paraId="606188B6" w14:textId="77777777" w:rsidR="005F682B" w:rsidRDefault="003A21F9">
      <w:r>
        <w:t xml:space="preserve">The entities required for the Swiggy </w:t>
      </w:r>
      <w:proofErr w:type="spellStart"/>
      <w:r>
        <w:t>Instamart</w:t>
      </w:r>
      <w:proofErr w:type="spellEnd"/>
      <w:r>
        <w:t xml:space="preserve"> E-Commerce Database are identified based on business requirements of the online grocery delivery platform. Each entity contains attributes with appropriate primary keys, foreign keys, unique keys and constraints. The relationships between entities define how customers, products, orders, payments and deliveries interact within the system. This analysis serves as the foundation for designing the ER Diagram, Relational Schema and database implementation while ensuring data integrity and consistency.</w:t>
      </w:r>
    </w:p>
    <w:p w14:paraId="18C697D8" w14:textId="77777777" w:rsidR="005F682B" w:rsidRPr="00E61C09" w:rsidRDefault="003A21F9" w:rsidP="00E61C09">
      <w:pPr>
        <w:rPr>
          <w:b/>
          <w:bCs/>
          <w:sz w:val="28"/>
          <w:szCs w:val="28"/>
        </w:rPr>
      </w:pPr>
      <w:r w:rsidRPr="00E61C09">
        <w:rPr>
          <w:b/>
          <w:bCs/>
          <w:sz w:val="28"/>
          <w:szCs w:val="28"/>
        </w:rPr>
        <w:t>2.1 Entity Analysis</w:t>
      </w:r>
    </w:p>
    <w:p w14:paraId="15BBF843" w14:textId="77777777" w:rsidR="005F682B" w:rsidRPr="00E61C09" w:rsidRDefault="003A21F9" w:rsidP="00E61C09">
      <w:pPr>
        <w:rPr>
          <w:b/>
          <w:bCs/>
          <w:sz w:val="28"/>
          <w:szCs w:val="28"/>
        </w:rPr>
      </w:pPr>
      <w:r w:rsidRPr="00E61C09">
        <w:rPr>
          <w:b/>
          <w:bCs/>
          <w:sz w:val="28"/>
          <w:szCs w:val="28"/>
        </w:rPr>
        <w:t>Entity: Customer</w:t>
      </w:r>
    </w:p>
    <w:tbl>
      <w:tblPr>
        <w:tblStyle w:val="TableGrid"/>
        <w:tblW w:w="0" w:type="auto"/>
        <w:tblLook w:val="04A0" w:firstRow="1" w:lastRow="0" w:firstColumn="1" w:lastColumn="0" w:noHBand="0" w:noVBand="1"/>
      </w:tblPr>
      <w:tblGrid>
        <w:gridCol w:w="4316"/>
        <w:gridCol w:w="4314"/>
      </w:tblGrid>
      <w:tr w:rsidR="005F682B" w:rsidRPr="00E61C09" w14:paraId="296F3AF2" w14:textId="77777777">
        <w:tc>
          <w:tcPr>
            <w:tcW w:w="4320" w:type="dxa"/>
          </w:tcPr>
          <w:p w14:paraId="672FDE0E" w14:textId="77777777" w:rsidR="005F682B" w:rsidRPr="00E61C09" w:rsidRDefault="003A21F9" w:rsidP="00E61C09">
            <w:pPr>
              <w:rPr>
                <w:b/>
                <w:bCs/>
                <w:sz w:val="24"/>
                <w:szCs w:val="24"/>
              </w:rPr>
            </w:pPr>
            <w:r w:rsidRPr="00E61C09">
              <w:rPr>
                <w:b/>
                <w:bCs/>
                <w:sz w:val="24"/>
                <w:szCs w:val="24"/>
              </w:rPr>
              <w:t>Attribute</w:t>
            </w:r>
          </w:p>
        </w:tc>
        <w:tc>
          <w:tcPr>
            <w:tcW w:w="4320" w:type="dxa"/>
          </w:tcPr>
          <w:p w14:paraId="3266B65F" w14:textId="77777777" w:rsidR="005F682B" w:rsidRPr="00E61C09" w:rsidRDefault="003A21F9" w:rsidP="00E61C09">
            <w:pPr>
              <w:rPr>
                <w:b/>
                <w:bCs/>
                <w:sz w:val="24"/>
                <w:szCs w:val="24"/>
              </w:rPr>
            </w:pPr>
            <w:r w:rsidRPr="00E61C09">
              <w:rPr>
                <w:b/>
                <w:bCs/>
                <w:sz w:val="24"/>
                <w:szCs w:val="24"/>
              </w:rPr>
              <w:t>Key Type</w:t>
            </w:r>
          </w:p>
        </w:tc>
      </w:tr>
      <w:tr w:rsidR="005F682B" w:rsidRPr="00E61C09" w14:paraId="06A92335" w14:textId="77777777">
        <w:tc>
          <w:tcPr>
            <w:tcW w:w="4320" w:type="dxa"/>
          </w:tcPr>
          <w:p w14:paraId="2B3526FD" w14:textId="77777777" w:rsidR="005F682B" w:rsidRPr="00E61C09" w:rsidRDefault="003A21F9" w:rsidP="00E61C09">
            <w:pPr>
              <w:rPr>
                <w:sz w:val="24"/>
                <w:szCs w:val="24"/>
              </w:rPr>
            </w:pPr>
            <w:proofErr w:type="spellStart"/>
            <w:r w:rsidRPr="00E61C09">
              <w:rPr>
                <w:sz w:val="24"/>
                <w:szCs w:val="24"/>
              </w:rPr>
              <w:t>Customer_ID</w:t>
            </w:r>
            <w:proofErr w:type="spellEnd"/>
          </w:p>
        </w:tc>
        <w:tc>
          <w:tcPr>
            <w:tcW w:w="4320" w:type="dxa"/>
          </w:tcPr>
          <w:p w14:paraId="31257FEB" w14:textId="77777777" w:rsidR="005F682B" w:rsidRPr="00E61C09" w:rsidRDefault="003A21F9" w:rsidP="00E61C09">
            <w:pPr>
              <w:rPr>
                <w:sz w:val="24"/>
                <w:szCs w:val="24"/>
              </w:rPr>
            </w:pPr>
            <w:r w:rsidRPr="00E61C09">
              <w:rPr>
                <w:sz w:val="24"/>
                <w:szCs w:val="24"/>
              </w:rPr>
              <w:t>Primary Key</w:t>
            </w:r>
          </w:p>
        </w:tc>
      </w:tr>
      <w:tr w:rsidR="005F682B" w:rsidRPr="00E61C09" w14:paraId="4C1C52A0" w14:textId="77777777">
        <w:tc>
          <w:tcPr>
            <w:tcW w:w="4320" w:type="dxa"/>
          </w:tcPr>
          <w:p w14:paraId="21B84AA6" w14:textId="77777777" w:rsidR="005F682B" w:rsidRPr="00E61C09" w:rsidRDefault="003A21F9" w:rsidP="00E61C09">
            <w:pPr>
              <w:rPr>
                <w:sz w:val="24"/>
                <w:szCs w:val="24"/>
              </w:rPr>
            </w:pPr>
            <w:proofErr w:type="spellStart"/>
            <w:r w:rsidRPr="00E61C09">
              <w:rPr>
                <w:sz w:val="24"/>
                <w:szCs w:val="24"/>
              </w:rPr>
              <w:t>First_Name</w:t>
            </w:r>
            <w:proofErr w:type="spellEnd"/>
          </w:p>
        </w:tc>
        <w:tc>
          <w:tcPr>
            <w:tcW w:w="4320" w:type="dxa"/>
          </w:tcPr>
          <w:p w14:paraId="36148418" w14:textId="77777777" w:rsidR="005F682B" w:rsidRPr="00E61C09" w:rsidRDefault="003A21F9" w:rsidP="00E61C09">
            <w:pPr>
              <w:rPr>
                <w:sz w:val="24"/>
                <w:szCs w:val="24"/>
              </w:rPr>
            </w:pPr>
            <w:r w:rsidRPr="00E61C09">
              <w:rPr>
                <w:sz w:val="24"/>
                <w:szCs w:val="24"/>
              </w:rPr>
              <w:t>Not Null</w:t>
            </w:r>
          </w:p>
        </w:tc>
      </w:tr>
      <w:tr w:rsidR="005F682B" w:rsidRPr="00E61C09" w14:paraId="516C9E88" w14:textId="77777777">
        <w:tc>
          <w:tcPr>
            <w:tcW w:w="4320" w:type="dxa"/>
          </w:tcPr>
          <w:p w14:paraId="759AB005" w14:textId="77777777" w:rsidR="005F682B" w:rsidRPr="00E61C09" w:rsidRDefault="003A21F9" w:rsidP="00E61C09">
            <w:pPr>
              <w:rPr>
                <w:sz w:val="24"/>
                <w:szCs w:val="24"/>
              </w:rPr>
            </w:pPr>
            <w:proofErr w:type="spellStart"/>
            <w:r w:rsidRPr="00E61C09">
              <w:rPr>
                <w:sz w:val="24"/>
                <w:szCs w:val="24"/>
              </w:rPr>
              <w:t>Last_Name</w:t>
            </w:r>
            <w:proofErr w:type="spellEnd"/>
          </w:p>
        </w:tc>
        <w:tc>
          <w:tcPr>
            <w:tcW w:w="4320" w:type="dxa"/>
          </w:tcPr>
          <w:p w14:paraId="4A5F9F3C" w14:textId="77777777" w:rsidR="005F682B" w:rsidRPr="00E61C09" w:rsidRDefault="003A21F9" w:rsidP="00E61C09">
            <w:pPr>
              <w:rPr>
                <w:sz w:val="24"/>
                <w:szCs w:val="24"/>
              </w:rPr>
            </w:pPr>
            <w:r w:rsidRPr="00E61C09">
              <w:rPr>
                <w:sz w:val="24"/>
                <w:szCs w:val="24"/>
              </w:rPr>
              <w:t>-</w:t>
            </w:r>
          </w:p>
        </w:tc>
      </w:tr>
      <w:tr w:rsidR="005F682B" w:rsidRPr="00E61C09" w14:paraId="09F4E355" w14:textId="77777777">
        <w:tc>
          <w:tcPr>
            <w:tcW w:w="4320" w:type="dxa"/>
          </w:tcPr>
          <w:p w14:paraId="4F0AAA29" w14:textId="77777777" w:rsidR="005F682B" w:rsidRPr="00E61C09" w:rsidRDefault="003A21F9" w:rsidP="00E61C09">
            <w:pPr>
              <w:rPr>
                <w:sz w:val="24"/>
                <w:szCs w:val="24"/>
              </w:rPr>
            </w:pPr>
            <w:r w:rsidRPr="00E61C09">
              <w:rPr>
                <w:sz w:val="24"/>
                <w:szCs w:val="24"/>
              </w:rPr>
              <w:t>Email</w:t>
            </w:r>
          </w:p>
        </w:tc>
        <w:tc>
          <w:tcPr>
            <w:tcW w:w="4320" w:type="dxa"/>
          </w:tcPr>
          <w:p w14:paraId="672ED02B" w14:textId="77777777" w:rsidR="005F682B" w:rsidRPr="00E61C09" w:rsidRDefault="003A21F9" w:rsidP="00E61C09">
            <w:pPr>
              <w:rPr>
                <w:sz w:val="24"/>
                <w:szCs w:val="24"/>
              </w:rPr>
            </w:pPr>
            <w:r w:rsidRPr="00E61C09">
              <w:rPr>
                <w:sz w:val="24"/>
                <w:szCs w:val="24"/>
              </w:rPr>
              <w:t>Unique Key</w:t>
            </w:r>
          </w:p>
        </w:tc>
      </w:tr>
      <w:tr w:rsidR="005F682B" w:rsidRPr="00E61C09" w14:paraId="17F89A33" w14:textId="77777777">
        <w:tc>
          <w:tcPr>
            <w:tcW w:w="4320" w:type="dxa"/>
          </w:tcPr>
          <w:p w14:paraId="12C1E1F7" w14:textId="77777777" w:rsidR="005F682B" w:rsidRPr="00E61C09" w:rsidRDefault="003A21F9" w:rsidP="00E61C09">
            <w:pPr>
              <w:rPr>
                <w:sz w:val="24"/>
                <w:szCs w:val="24"/>
              </w:rPr>
            </w:pPr>
            <w:proofErr w:type="spellStart"/>
            <w:r w:rsidRPr="00E61C09">
              <w:rPr>
                <w:sz w:val="24"/>
                <w:szCs w:val="24"/>
              </w:rPr>
              <w:t>Phone_Number</w:t>
            </w:r>
            <w:proofErr w:type="spellEnd"/>
          </w:p>
        </w:tc>
        <w:tc>
          <w:tcPr>
            <w:tcW w:w="4320" w:type="dxa"/>
          </w:tcPr>
          <w:p w14:paraId="3306690B" w14:textId="77777777" w:rsidR="005F682B" w:rsidRPr="00E61C09" w:rsidRDefault="003A21F9" w:rsidP="00E61C09">
            <w:pPr>
              <w:rPr>
                <w:sz w:val="24"/>
                <w:szCs w:val="24"/>
              </w:rPr>
            </w:pPr>
            <w:r w:rsidRPr="00E61C09">
              <w:rPr>
                <w:sz w:val="24"/>
                <w:szCs w:val="24"/>
              </w:rPr>
              <w:t>Unique Key</w:t>
            </w:r>
          </w:p>
        </w:tc>
      </w:tr>
      <w:tr w:rsidR="005F682B" w:rsidRPr="00E61C09" w14:paraId="1EDD26FD" w14:textId="77777777">
        <w:tc>
          <w:tcPr>
            <w:tcW w:w="4320" w:type="dxa"/>
          </w:tcPr>
          <w:p w14:paraId="374049C7" w14:textId="77777777" w:rsidR="005F682B" w:rsidRPr="00E61C09" w:rsidRDefault="003A21F9" w:rsidP="00E61C09">
            <w:pPr>
              <w:rPr>
                <w:sz w:val="24"/>
                <w:szCs w:val="24"/>
              </w:rPr>
            </w:pPr>
            <w:r w:rsidRPr="00E61C09">
              <w:rPr>
                <w:sz w:val="24"/>
                <w:szCs w:val="24"/>
              </w:rPr>
              <w:t>Password</w:t>
            </w:r>
          </w:p>
        </w:tc>
        <w:tc>
          <w:tcPr>
            <w:tcW w:w="4320" w:type="dxa"/>
          </w:tcPr>
          <w:p w14:paraId="385B3A6D" w14:textId="77777777" w:rsidR="005F682B" w:rsidRPr="00E61C09" w:rsidRDefault="003A21F9" w:rsidP="00E61C09">
            <w:pPr>
              <w:rPr>
                <w:sz w:val="24"/>
                <w:szCs w:val="24"/>
              </w:rPr>
            </w:pPr>
            <w:r w:rsidRPr="00E61C09">
              <w:rPr>
                <w:sz w:val="24"/>
                <w:szCs w:val="24"/>
              </w:rPr>
              <w:t>Not Null</w:t>
            </w:r>
          </w:p>
        </w:tc>
      </w:tr>
      <w:tr w:rsidR="005F682B" w:rsidRPr="00E61C09" w14:paraId="6EB46B35" w14:textId="77777777">
        <w:tc>
          <w:tcPr>
            <w:tcW w:w="4320" w:type="dxa"/>
          </w:tcPr>
          <w:p w14:paraId="252D8503" w14:textId="77777777" w:rsidR="005F682B" w:rsidRPr="00E61C09" w:rsidRDefault="003A21F9" w:rsidP="00E61C09">
            <w:pPr>
              <w:rPr>
                <w:sz w:val="24"/>
                <w:szCs w:val="24"/>
              </w:rPr>
            </w:pPr>
            <w:r w:rsidRPr="00E61C09">
              <w:rPr>
                <w:sz w:val="24"/>
                <w:szCs w:val="24"/>
              </w:rPr>
              <w:t>Address</w:t>
            </w:r>
          </w:p>
        </w:tc>
        <w:tc>
          <w:tcPr>
            <w:tcW w:w="4320" w:type="dxa"/>
          </w:tcPr>
          <w:p w14:paraId="5E549A68" w14:textId="77777777" w:rsidR="005F682B" w:rsidRPr="00E61C09" w:rsidRDefault="003A21F9" w:rsidP="00E61C09">
            <w:pPr>
              <w:rPr>
                <w:sz w:val="24"/>
                <w:szCs w:val="24"/>
              </w:rPr>
            </w:pPr>
            <w:r w:rsidRPr="00E61C09">
              <w:rPr>
                <w:sz w:val="24"/>
                <w:szCs w:val="24"/>
              </w:rPr>
              <w:t>Not Null</w:t>
            </w:r>
          </w:p>
        </w:tc>
      </w:tr>
      <w:tr w:rsidR="005F682B" w:rsidRPr="00E61C09" w14:paraId="7C323566" w14:textId="77777777">
        <w:tc>
          <w:tcPr>
            <w:tcW w:w="4320" w:type="dxa"/>
          </w:tcPr>
          <w:p w14:paraId="1A81D1E2" w14:textId="77777777" w:rsidR="005F682B" w:rsidRPr="00E61C09" w:rsidRDefault="003A21F9" w:rsidP="00E61C09">
            <w:pPr>
              <w:rPr>
                <w:sz w:val="24"/>
                <w:szCs w:val="24"/>
              </w:rPr>
            </w:pPr>
            <w:proofErr w:type="spellStart"/>
            <w:r w:rsidRPr="00E61C09">
              <w:rPr>
                <w:sz w:val="24"/>
                <w:szCs w:val="24"/>
              </w:rPr>
              <w:t>Pincode</w:t>
            </w:r>
            <w:proofErr w:type="spellEnd"/>
          </w:p>
        </w:tc>
        <w:tc>
          <w:tcPr>
            <w:tcW w:w="4320" w:type="dxa"/>
          </w:tcPr>
          <w:p w14:paraId="015D87DF" w14:textId="77777777" w:rsidR="005F682B" w:rsidRPr="00E61C09" w:rsidRDefault="003A21F9" w:rsidP="00E61C09">
            <w:pPr>
              <w:rPr>
                <w:sz w:val="24"/>
                <w:szCs w:val="24"/>
              </w:rPr>
            </w:pPr>
            <w:r w:rsidRPr="00E61C09">
              <w:rPr>
                <w:sz w:val="24"/>
                <w:szCs w:val="24"/>
              </w:rPr>
              <w:t>-</w:t>
            </w:r>
          </w:p>
        </w:tc>
      </w:tr>
    </w:tbl>
    <w:p w14:paraId="1026ABDA" w14:textId="77777777" w:rsidR="00E61C09" w:rsidRDefault="00E61C09" w:rsidP="00E61C09"/>
    <w:p w14:paraId="2D377D86" w14:textId="2F133D62" w:rsidR="005F682B" w:rsidRPr="00E61C09" w:rsidRDefault="003A21F9" w:rsidP="00E61C09">
      <w:pPr>
        <w:rPr>
          <w:b/>
          <w:bCs/>
          <w:sz w:val="28"/>
          <w:szCs w:val="28"/>
        </w:rPr>
      </w:pPr>
      <w:r w:rsidRPr="00E61C09">
        <w:rPr>
          <w:b/>
          <w:bCs/>
          <w:sz w:val="28"/>
          <w:szCs w:val="28"/>
        </w:rPr>
        <w:t>Entity: Category</w:t>
      </w:r>
    </w:p>
    <w:tbl>
      <w:tblPr>
        <w:tblStyle w:val="TableGrid"/>
        <w:tblW w:w="0" w:type="auto"/>
        <w:tblLook w:val="04A0" w:firstRow="1" w:lastRow="0" w:firstColumn="1" w:lastColumn="0" w:noHBand="0" w:noVBand="1"/>
      </w:tblPr>
      <w:tblGrid>
        <w:gridCol w:w="4316"/>
        <w:gridCol w:w="4314"/>
      </w:tblGrid>
      <w:tr w:rsidR="005F682B" w:rsidRPr="00E61C09" w14:paraId="3CA15979" w14:textId="77777777">
        <w:tc>
          <w:tcPr>
            <w:tcW w:w="4320" w:type="dxa"/>
          </w:tcPr>
          <w:p w14:paraId="44D7393F" w14:textId="77777777" w:rsidR="005F682B" w:rsidRPr="00E61C09" w:rsidRDefault="003A21F9" w:rsidP="00E61C09">
            <w:pPr>
              <w:rPr>
                <w:b/>
                <w:bCs/>
                <w:sz w:val="24"/>
                <w:szCs w:val="24"/>
              </w:rPr>
            </w:pPr>
            <w:r w:rsidRPr="00E61C09">
              <w:rPr>
                <w:b/>
                <w:bCs/>
                <w:sz w:val="24"/>
                <w:szCs w:val="24"/>
              </w:rPr>
              <w:t>Attribute</w:t>
            </w:r>
          </w:p>
        </w:tc>
        <w:tc>
          <w:tcPr>
            <w:tcW w:w="4320" w:type="dxa"/>
          </w:tcPr>
          <w:p w14:paraId="0FBC0F3D" w14:textId="77777777" w:rsidR="005F682B" w:rsidRPr="00E61C09" w:rsidRDefault="003A21F9" w:rsidP="00E61C09">
            <w:pPr>
              <w:rPr>
                <w:b/>
                <w:bCs/>
                <w:sz w:val="24"/>
                <w:szCs w:val="24"/>
              </w:rPr>
            </w:pPr>
            <w:r w:rsidRPr="00E61C09">
              <w:rPr>
                <w:b/>
                <w:bCs/>
                <w:sz w:val="24"/>
                <w:szCs w:val="24"/>
              </w:rPr>
              <w:t>Key Type</w:t>
            </w:r>
          </w:p>
        </w:tc>
      </w:tr>
      <w:tr w:rsidR="005F682B" w:rsidRPr="00E61C09" w14:paraId="3D0210EF" w14:textId="77777777">
        <w:tc>
          <w:tcPr>
            <w:tcW w:w="4320" w:type="dxa"/>
          </w:tcPr>
          <w:p w14:paraId="14F24748" w14:textId="77777777" w:rsidR="005F682B" w:rsidRPr="00E61C09" w:rsidRDefault="003A21F9" w:rsidP="00E61C09">
            <w:pPr>
              <w:rPr>
                <w:sz w:val="24"/>
                <w:szCs w:val="24"/>
              </w:rPr>
            </w:pPr>
            <w:proofErr w:type="spellStart"/>
            <w:r w:rsidRPr="00E61C09">
              <w:rPr>
                <w:sz w:val="24"/>
                <w:szCs w:val="24"/>
              </w:rPr>
              <w:t>Category_ID</w:t>
            </w:r>
            <w:proofErr w:type="spellEnd"/>
          </w:p>
        </w:tc>
        <w:tc>
          <w:tcPr>
            <w:tcW w:w="4320" w:type="dxa"/>
          </w:tcPr>
          <w:p w14:paraId="2DA56435" w14:textId="77777777" w:rsidR="005F682B" w:rsidRPr="00E61C09" w:rsidRDefault="003A21F9" w:rsidP="00E61C09">
            <w:pPr>
              <w:rPr>
                <w:sz w:val="24"/>
                <w:szCs w:val="24"/>
              </w:rPr>
            </w:pPr>
            <w:r w:rsidRPr="00E61C09">
              <w:rPr>
                <w:sz w:val="24"/>
                <w:szCs w:val="24"/>
              </w:rPr>
              <w:t>Primary Key</w:t>
            </w:r>
          </w:p>
        </w:tc>
      </w:tr>
      <w:tr w:rsidR="005F682B" w:rsidRPr="00E61C09" w14:paraId="00F360C0" w14:textId="77777777">
        <w:tc>
          <w:tcPr>
            <w:tcW w:w="4320" w:type="dxa"/>
          </w:tcPr>
          <w:p w14:paraId="135065D6" w14:textId="77777777" w:rsidR="005F682B" w:rsidRPr="00E61C09" w:rsidRDefault="003A21F9" w:rsidP="00E61C09">
            <w:pPr>
              <w:rPr>
                <w:sz w:val="24"/>
                <w:szCs w:val="24"/>
              </w:rPr>
            </w:pPr>
            <w:proofErr w:type="spellStart"/>
            <w:r w:rsidRPr="00E61C09">
              <w:rPr>
                <w:sz w:val="24"/>
                <w:szCs w:val="24"/>
              </w:rPr>
              <w:t>Category_Name</w:t>
            </w:r>
            <w:proofErr w:type="spellEnd"/>
          </w:p>
        </w:tc>
        <w:tc>
          <w:tcPr>
            <w:tcW w:w="4320" w:type="dxa"/>
          </w:tcPr>
          <w:p w14:paraId="0E5F8163" w14:textId="77777777" w:rsidR="005F682B" w:rsidRPr="00E61C09" w:rsidRDefault="003A21F9" w:rsidP="00E61C09">
            <w:pPr>
              <w:rPr>
                <w:sz w:val="24"/>
                <w:szCs w:val="24"/>
              </w:rPr>
            </w:pPr>
            <w:r w:rsidRPr="00E61C09">
              <w:rPr>
                <w:sz w:val="24"/>
                <w:szCs w:val="24"/>
              </w:rPr>
              <w:t>Unique Key</w:t>
            </w:r>
          </w:p>
        </w:tc>
      </w:tr>
      <w:tr w:rsidR="005F682B" w:rsidRPr="00E61C09" w14:paraId="4371BFE6" w14:textId="77777777">
        <w:tc>
          <w:tcPr>
            <w:tcW w:w="4320" w:type="dxa"/>
          </w:tcPr>
          <w:p w14:paraId="13D3588E" w14:textId="77777777" w:rsidR="005F682B" w:rsidRPr="00E61C09" w:rsidRDefault="003A21F9" w:rsidP="00E61C09">
            <w:pPr>
              <w:rPr>
                <w:sz w:val="24"/>
                <w:szCs w:val="24"/>
              </w:rPr>
            </w:pPr>
            <w:r w:rsidRPr="00E61C09">
              <w:rPr>
                <w:sz w:val="24"/>
                <w:szCs w:val="24"/>
              </w:rPr>
              <w:lastRenderedPageBreak/>
              <w:t>Description</w:t>
            </w:r>
          </w:p>
        </w:tc>
        <w:tc>
          <w:tcPr>
            <w:tcW w:w="4320" w:type="dxa"/>
          </w:tcPr>
          <w:p w14:paraId="2DF8F8E9" w14:textId="77777777" w:rsidR="005F682B" w:rsidRPr="00E61C09" w:rsidRDefault="003A21F9" w:rsidP="00E61C09">
            <w:pPr>
              <w:rPr>
                <w:sz w:val="24"/>
                <w:szCs w:val="24"/>
              </w:rPr>
            </w:pPr>
            <w:r w:rsidRPr="00E61C09">
              <w:rPr>
                <w:sz w:val="24"/>
                <w:szCs w:val="24"/>
              </w:rPr>
              <w:t>-</w:t>
            </w:r>
          </w:p>
        </w:tc>
      </w:tr>
    </w:tbl>
    <w:p w14:paraId="050EAE39" w14:textId="77777777" w:rsidR="00E61C09" w:rsidRDefault="00E61C09" w:rsidP="00E61C09"/>
    <w:p w14:paraId="7DDBB40E" w14:textId="369B761B" w:rsidR="005F682B" w:rsidRPr="00E61C09" w:rsidRDefault="003A21F9" w:rsidP="00E61C09">
      <w:pPr>
        <w:rPr>
          <w:b/>
          <w:bCs/>
          <w:sz w:val="28"/>
          <w:szCs w:val="28"/>
        </w:rPr>
      </w:pPr>
      <w:r w:rsidRPr="00E61C09">
        <w:rPr>
          <w:b/>
          <w:bCs/>
          <w:sz w:val="28"/>
          <w:szCs w:val="28"/>
        </w:rPr>
        <w:t>Entity: Product</w:t>
      </w:r>
    </w:p>
    <w:tbl>
      <w:tblPr>
        <w:tblStyle w:val="TableGrid"/>
        <w:tblW w:w="0" w:type="auto"/>
        <w:tblLook w:val="04A0" w:firstRow="1" w:lastRow="0" w:firstColumn="1" w:lastColumn="0" w:noHBand="0" w:noVBand="1"/>
      </w:tblPr>
      <w:tblGrid>
        <w:gridCol w:w="4316"/>
        <w:gridCol w:w="4314"/>
      </w:tblGrid>
      <w:tr w:rsidR="005F682B" w:rsidRPr="00E61C09" w14:paraId="43F175AE" w14:textId="77777777">
        <w:tc>
          <w:tcPr>
            <w:tcW w:w="4320" w:type="dxa"/>
          </w:tcPr>
          <w:p w14:paraId="709768FB" w14:textId="77777777" w:rsidR="005F682B" w:rsidRPr="00E61C09" w:rsidRDefault="003A21F9" w:rsidP="00E61C09">
            <w:pPr>
              <w:rPr>
                <w:b/>
                <w:bCs/>
                <w:sz w:val="24"/>
                <w:szCs w:val="24"/>
              </w:rPr>
            </w:pPr>
            <w:r w:rsidRPr="00E61C09">
              <w:rPr>
                <w:b/>
                <w:bCs/>
                <w:sz w:val="24"/>
                <w:szCs w:val="24"/>
              </w:rPr>
              <w:t>Attribute</w:t>
            </w:r>
          </w:p>
        </w:tc>
        <w:tc>
          <w:tcPr>
            <w:tcW w:w="4320" w:type="dxa"/>
          </w:tcPr>
          <w:p w14:paraId="7BA35499" w14:textId="77777777" w:rsidR="005F682B" w:rsidRPr="00E61C09" w:rsidRDefault="003A21F9" w:rsidP="00E61C09">
            <w:pPr>
              <w:rPr>
                <w:b/>
                <w:bCs/>
                <w:sz w:val="24"/>
                <w:szCs w:val="24"/>
              </w:rPr>
            </w:pPr>
            <w:r w:rsidRPr="00E61C09">
              <w:rPr>
                <w:b/>
                <w:bCs/>
                <w:sz w:val="24"/>
                <w:szCs w:val="24"/>
              </w:rPr>
              <w:t>Key Type</w:t>
            </w:r>
          </w:p>
        </w:tc>
      </w:tr>
      <w:tr w:rsidR="005F682B" w:rsidRPr="00E61C09" w14:paraId="193B30F7" w14:textId="77777777">
        <w:tc>
          <w:tcPr>
            <w:tcW w:w="4320" w:type="dxa"/>
          </w:tcPr>
          <w:p w14:paraId="213C770B" w14:textId="77777777" w:rsidR="005F682B" w:rsidRPr="00E61C09" w:rsidRDefault="003A21F9" w:rsidP="00E61C09">
            <w:pPr>
              <w:rPr>
                <w:sz w:val="24"/>
                <w:szCs w:val="24"/>
              </w:rPr>
            </w:pPr>
            <w:r w:rsidRPr="00E61C09">
              <w:rPr>
                <w:sz w:val="24"/>
                <w:szCs w:val="24"/>
              </w:rPr>
              <w:t>Product_ID</w:t>
            </w:r>
          </w:p>
        </w:tc>
        <w:tc>
          <w:tcPr>
            <w:tcW w:w="4320" w:type="dxa"/>
          </w:tcPr>
          <w:p w14:paraId="27AFAAE1" w14:textId="77777777" w:rsidR="005F682B" w:rsidRPr="00E61C09" w:rsidRDefault="003A21F9" w:rsidP="00E61C09">
            <w:pPr>
              <w:rPr>
                <w:sz w:val="24"/>
                <w:szCs w:val="24"/>
              </w:rPr>
            </w:pPr>
            <w:r w:rsidRPr="00E61C09">
              <w:rPr>
                <w:sz w:val="24"/>
                <w:szCs w:val="24"/>
              </w:rPr>
              <w:t>Primary Key</w:t>
            </w:r>
          </w:p>
        </w:tc>
      </w:tr>
      <w:tr w:rsidR="005F682B" w:rsidRPr="00E61C09" w14:paraId="0CE4BFD1" w14:textId="77777777">
        <w:tc>
          <w:tcPr>
            <w:tcW w:w="4320" w:type="dxa"/>
          </w:tcPr>
          <w:p w14:paraId="0ED22230" w14:textId="77777777" w:rsidR="005F682B" w:rsidRPr="00E61C09" w:rsidRDefault="003A21F9" w:rsidP="00E61C09">
            <w:pPr>
              <w:rPr>
                <w:sz w:val="24"/>
                <w:szCs w:val="24"/>
              </w:rPr>
            </w:pPr>
            <w:proofErr w:type="spellStart"/>
            <w:r w:rsidRPr="00E61C09">
              <w:rPr>
                <w:sz w:val="24"/>
                <w:szCs w:val="24"/>
              </w:rPr>
              <w:t>Category_ID</w:t>
            </w:r>
            <w:proofErr w:type="spellEnd"/>
          </w:p>
        </w:tc>
        <w:tc>
          <w:tcPr>
            <w:tcW w:w="4320" w:type="dxa"/>
          </w:tcPr>
          <w:p w14:paraId="2E765698" w14:textId="77777777" w:rsidR="005F682B" w:rsidRPr="00E61C09" w:rsidRDefault="003A21F9" w:rsidP="00E61C09">
            <w:pPr>
              <w:rPr>
                <w:sz w:val="24"/>
                <w:szCs w:val="24"/>
              </w:rPr>
            </w:pPr>
            <w:r w:rsidRPr="00E61C09">
              <w:rPr>
                <w:sz w:val="24"/>
                <w:szCs w:val="24"/>
              </w:rPr>
              <w:t>Foreign Key</w:t>
            </w:r>
          </w:p>
        </w:tc>
      </w:tr>
      <w:tr w:rsidR="005F682B" w:rsidRPr="00E61C09" w14:paraId="12F7AA58" w14:textId="77777777">
        <w:tc>
          <w:tcPr>
            <w:tcW w:w="4320" w:type="dxa"/>
          </w:tcPr>
          <w:p w14:paraId="3E9F6A0D" w14:textId="77777777" w:rsidR="005F682B" w:rsidRPr="00E61C09" w:rsidRDefault="003A21F9" w:rsidP="00E61C09">
            <w:pPr>
              <w:rPr>
                <w:sz w:val="24"/>
                <w:szCs w:val="24"/>
              </w:rPr>
            </w:pPr>
            <w:proofErr w:type="spellStart"/>
            <w:r w:rsidRPr="00E61C09">
              <w:rPr>
                <w:sz w:val="24"/>
                <w:szCs w:val="24"/>
              </w:rPr>
              <w:t>Product_Name</w:t>
            </w:r>
            <w:proofErr w:type="spellEnd"/>
          </w:p>
        </w:tc>
        <w:tc>
          <w:tcPr>
            <w:tcW w:w="4320" w:type="dxa"/>
          </w:tcPr>
          <w:p w14:paraId="04B44640" w14:textId="77777777" w:rsidR="005F682B" w:rsidRPr="00E61C09" w:rsidRDefault="003A21F9" w:rsidP="00E61C09">
            <w:pPr>
              <w:rPr>
                <w:sz w:val="24"/>
                <w:szCs w:val="24"/>
              </w:rPr>
            </w:pPr>
            <w:r w:rsidRPr="00E61C09">
              <w:rPr>
                <w:sz w:val="24"/>
                <w:szCs w:val="24"/>
              </w:rPr>
              <w:t>Not Null</w:t>
            </w:r>
          </w:p>
        </w:tc>
      </w:tr>
      <w:tr w:rsidR="005F682B" w:rsidRPr="00E61C09" w14:paraId="3D67004D" w14:textId="77777777">
        <w:tc>
          <w:tcPr>
            <w:tcW w:w="4320" w:type="dxa"/>
          </w:tcPr>
          <w:p w14:paraId="424EA213" w14:textId="77777777" w:rsidR="005F682B" w:rsidRPr="00E61C09" w:rsidRDefault="003A21F9" w:rsidP="00E61C09">
            <w:pPr>
              <w:rPr>
                <w:sz w:val="24"/>
                <w:szCs w:val="24"/>
              </w:rPr>
            </w:pPr>
            <w:r w:rsidRPr="00E61C09">
              <w:rPr>
                <w:sz w:val="24"/>
                <w:szCs w:val="24"/>
              </w:rPr>
              <w:t>Brand</w:t>
            </w:r>
          </w:p>
        </w:tc>
        <w:tc>
          <w:tcPr>
            <w:tcW w:w="4320" w:type="dxa"/>
          </w:tcPr>
          <w:p w14:paraId="5DAC7DE7" w14:textId="77777777" w:rsidR="005F682B" w:rsidRPr="00E61C09" w:rsidRDefault="003A21F9" w:rsidP="00E61C09">
            <w:pPr>
              <w:rPr>
                <w:sz w:val="24"/>
                <w:szCs w:val="24"/>
              </w:rPr>
            </w:pPr>
            <w:r w:rsidRPr="00E61C09">
              <w:rPr>
                <w:sz w:val="24"/>
                <w:szCs w:val="24"/>
              </w:rPr>
              <w:t>-</w:t>
            </w:r>
          </w:p>
        </w:tc>
      </w:tr>
      <w:tr w:rsidR="005F682B" w:rsidRPr="00E61C09" w14:paraId="2D2D14C1" w14:textId="77777777">
        <w:tc>
          <w:tcPr>
            <w:tcW w:w="4320" w:type="dxa"/>
          </w:tcPr>
          <w:p w14:paraId="33836DB4" w14:textId="77777777" w:rsidR="005F682B" w:rsidRPr="00E61C09" w:rsidRDefault="003A21F9" w:rsidP="00E61C09">
            <w:pPr>
              <w:rPr>
                <w:sz w:val="24"/>
                <w:szCs w:val="24"/>
              </w:rPr>
            </w:pPr>
            <w:r w:rsidRPr="00E61C09">
              <w:rPr>
                <w:sz w:val="24"/>
                <w:szCs w:val="24"/>
              </w:rPr>
              <w:t>Price</w:t>
            </w:r>
          </w:p>
        </w:tc>
        <w:tc>
          <w:tcPr>
            <w:tcW w:w="4320" w:type="dxa"/>
          </w:tcPr>
          <w:p w14:paraId="5414632A" w14:textId="77777777" w:rsidR="005F682B" w:rsidRPr="00E61C09" w:rsidRDefault="003A21F9" w:rsidP="00E61C09">
            <w:pPr>
              <w:rPr>
                <w:sz w:val="24"/>
                <w:szCs w:val="24"/>
              </w:rPr>
            </w:pPr>
            <w:r w:rsidRPr="00E61C09">
              <w:rPr>
                <w:sz w:val="24"/>
                <w:szCs w:val="24"/>
              </w:rPr>
              <w:t>Not Null</w:t>
            </w:r>
          </w:p>
        </w:tc>
      </w:tr>
      <w:tr w:rsidR="005F682B" w:rsidRPr="00E61C09" w14:paraId="07669C39" w14:textId="77777777">
        <w:tc>
          <w:tcPr>
            <w:tcW w:w="4320" w:type="dxa"/>
          </w:tcPr>
          <w:p w14:paraId="3582096E" w14:textId="77777777" w:rsidR="005F682B" w:rsidRPr="00E61C09" w:rsidRDefault="003A21F9" w:rsidP="00E61C09">
            <w:pPr>
              <w:rPr>
                <w:sz w:val="24"/>
                <w:szCs w:val="24"/>
              </w:rPr>
            </w:pPr>
            <w:r w:rsidRPr="00E61C09">
              <w:rPr>
                <w:sz w:val="24"/>
                <w:szCs w:val="24"/>
              </w:rPr>
              <w:t>Stock</w:t>
            </w:r>
          </w:p>
        </w:tc>
        <w:tc>
          <w:tcPr>
            <w:tcW w:w="4320" w:type="dxa"/>
          </w:tcPr>
          <w:p w14:paraId="58B08837" w14:textId="77777777" w:rsidR="005F682B" w:rsidRPr="00E61C09" w:rsidRDefault="003A21F9" w:rsidP="00E61C09">
            <w:pPr>
              <w:rPr>
                <w:sz w:val="24"/>
                <w:szCs w:val="24"/>
              </w:rPr>
            </w:pPr>
            <w:r w:rsidRPr="00E61C09">
              <w:rPr>
                <w:sz w:val="24"/>
                <w:szCs w:val="24"/>
              </w:rPr>
              <w:t>-</w:t>
            </w:r>
          </w:p>
        </w:tc>
      </w:tr>
      <w:tr w:rsidR="005F682B" w:rsidRPr="00E61C09" w14:paraId="231A878D" w14:textId="77777777">
        <w:tc>
          <w:tcPr>
            <w:tcW w:w="4320" w:type="dxa"/>
          </w:tcPr>
          <w:p w14:paraId="0683DBF3" w14:textId="77777777" w:rsidR="005F682B" w:rsidRPr="00E61C09" w:rsidRDefault="003A21F9" w:rsidP="00E61C09">
            <w:pPr>
              <w:rPr>
                <w:sz w:val="24"/>
                <w:szCs w:val="24"/>
              </w:rPr>
            </w:pPr>
            <w:r w:rsidRPr="00E61C09">
              <w:rPr>
                <w:sz w:val="24"/>
                <w:szCs w:val="24"/>
              </w:rPr>
              <w:t>Weight</w:t>
            </w:r>
          </w:p>
        </w:tc>
        <w:tc>
          <w:tcPr>
            <w:tcW w:w="4320" w:type="dxa"/>
          </w:tcPr>
          <w:p w14:paraId="0B99B752" w14:textId="77777777" w:rsidR="005F682B" w:rsidRPr="00E61C09" w:rsidRDefault="003A21F9" w:rsidP="00E61C09">
            <w:pPr>
              <w:rPr>
                <w:sz w:val="24"/>
                <w:szCs w:val="24"/>
              </w:rPr>
            </w:pPr>
            <w:r w:rsidRPr="00E61C09">
              <w:rPr>
                <w:sz w:val="24"/>
                <w:szCs w:val="24"/>
              </w:rPr>
              <w:t>-</w:t>
            </w:r>
          </w:p>
        </w:tc>
      </w:tr>
      <w:tr w:rsidR="005F682B" w:rsidRPr="00E61C09" w14:paraId="24829E4B" w14:textId="77777777">
        <w:tc>
          <w:tcPr>
            <w:tcW w:w="4320" w:type="dxa"/>
          </w:tcPr>
          <w:p w14:paraId="4BCEFFFE" w14:textId="77777777" w:rsidR="005F682B" w:rsidRPr="00E61C09" w:rsidRDefault="003A21F9" w:rsidP="00E61C09">
            <w:pPr>
              <w:rPr>
                <w:sz w:val="24"/>
                <w:szCs w:val="24"/>
              </w:rPr>
            </w:pPr>
            <w:proofErr w:type="spellStart"/>
            <w:r w:rsidRPr="00E61C09">
              <w:rPr>
                <w:sz w:val="24"/>
                <w:szCs w:val="24"/>
              </w:rPr>
              <w:t>Expiry_Date</w:t>
            </w:r>
            <w:proofErr w:type="spellEnd"/>
          </w:p>
        </w:tc>
        <w:tc>
          <w:tcPr>
            <w:tcW w:w="4320" w:type="dxa"/>
          </w:tcPr>
          <w:p w14:paraId="5F3F8FF5" w14:textId="77777777" w:rsidR="005F682B" w:rsidRPr="00E61C09" w:rsidRDefault="003A21F9" w:rsidP="00E61C09">
            <w:pPr>
              <w:rPr>
                <w:sz w:val="24"/>
                <w:szCs w:val="24"/>
              </w:rPr>
            </w:pPr>
            <w:r w:rsidRPr="00E61C09">
              <w:rPr>
                <w:sz w:val="24"/>
                <w:szCs w:val="24"/>
              </w:rPr>
              <w:t>-</w:t>
            </w:r>
          </w:p>
        </w:tc>
      </w:tr>
      <w:tr w:rsidR="005F682B" w:rsidRPr="00E61C09" w14:paraId="5AFD2665" w14:textId="77777777">
        <w:tc>
          <w:tcPr>
            <w:tcW w:w="4320" w:type="dxa"/>
          </w:tcPr>
          <w:p w14:paraId="41FF797D" w14:textId="77777777" w:rsidR="005F682B" w:rsidRPr="00E61C09" w:rsidRDefault="003A21F9" w:rsidP="00E61C09">
            <w:pPr>
              <w:rPr>
                <w:sz w:val="24"/>
                <w:szCs w:val="24"/>
              </w:rPr>
            </w:pPr>
            <w:proofErr w:type="spellStart"/>
            <w:r w:rsidRPr="00E61C09">
              <w:rPr>
                <w:sz w:val="24"/>
                <w:szCs w:val="24"/>
              </w:rPr>
              <w:t>Image_URL</w:t>
            </w:r>
            <w:proofErr w:type="spellEnd"/>
          </w:p>
        </w:tc>
        <w:tc>
          <w:tcPr>
            <w:tcW w:w="4320" w:type="dxa"/>
          </w:tcPr>
          <w:p w14:paraId="00E48CE0" w14:textId="77777777" w:rsidR="005F682B" w:rsidRPr="00E61C09" w:rsidRDefault="003A21F9" w:rsidP="00E61C09">
            <w:pPr>
              <w:rPr>
                <w:sz w:val="24"/>
                <w:szCs w:val="24"/>
              </w:rPr>
            </w:pPr>
            <w:r w:rsidRPr="00E61C09">
              <w:rPr>
                <w:sz w:val="24"/>
                <w:szCs w:val="24"/>
              </w:rPr>
              <w:t>-</w:t>
            </w:r>
          </w:p>
        </w:tc>
      </w:tr>
    </w:tbl>
    <w:p w14:paraId="390D6B7B" w14:textId="77777777" w:rsidR="00E61C09" w:rsidRDefault="00E61C09" w:rsidP="00E61C09"/>
    <w:p w14:paraId="3CB6D34C" w14:textId="1F3E6DF7" w:rsidR="005F682B" w:rsidRPr="00E61C09" w:rsidRDefault="003A21F9" w:rsidP="00E61C09">
      <w:pPr>
        <w:rPr>
          <w:b/>
          <w:bCs/>
          <w:sz w:val="28"/>
          <w:szCs w:val="28"/>
        </w:rPr>
      </w:pPr>
      <w:r w:rsidRPr="00E61C09">
        <w:rPr>
          <w:b/>
          <w:bCs/>
          <w:sz w:val="28"/>
          <w:szCs w:val="28"/>
        </w:rPr>
        <w:t>Entity: Cart</w:t>
      </w:r>
    </w:p>
    <w:tbl>
      <w:tblPr>
        <w:tblStyle w:val="TableGrid"/>
        <w:tblW w:w="0" w:type="auto"/>
        <w:tblLook w:val="04A0" w:firstRow="1" w:lastRow="0" w:firstColumn="1" w:lastColumn="0" w:noHBand="0" w:noVBand="1"/>
      </w:tblPr>
      <w:tblGrid>
        <w:gridCol w:w="4315"/>
        <w:gridCol w:w="4315"/>
      </w:tblGrid>
      <w:tr w:rsidR="005F682B" w:rsidRPr="00E61C09" w14:paraId="0C076141" w14:textId="77777777">
        <w:tc>
          <w:tcPr>
            <w:tcW w:w="4320" w:type="dxa"/>
          </w:tcPr>
          <w:p w14:paraId="4CD4F169" w14:textId="77777777" w:rsidR="005F682B" w:rsidRPr="00E61C09" w:rsidRDefault="003A21F9" w:rsidP="00E61C09">
            <w:pPr>
              <w:rPr>
                <w:b/>
                <w:bCs/>
                <w:sz w:val="24"/>
                <w:szCs w:val="24"/>
              </w:rPr>
            </w:pPr>
            <w:r w:rsidRPr="00E61C09">
              <w:rPr>
                <w:b/>
                <w:bCs/>
                <w:sz w:val="24"/>
                <w:szCs w:val="24"/>
              </w:rPr>
              <w:t>Attribute</w:t>
            </w:r>
          </w:p>
        </w:tc>
        <w:tc>
          <w:tcPr>
            <w:tcW w:w="4320" w:type="dxa"/>
          </w:tcPr>
          <w:p w14:paraId="203E2B14" w14:textId="77777777" w:rsidR="005F682B" w:rsidRPr="00E61C09" w:rsidRDefault="003A21F9" w:rsidP="00E61C09">
            <w:pPr>
              <w:rPr>
                <w:b/>
                <w:bCs/>
                <w:sz w:val="24"/>
                <w:szCs w:val="24"/>
              </w:rPr>
            </w:pPr>
            <w:r w:rsidRPr="00E61C09">
              <w:rPr>
                <w:b/>
                <w:bCs/>
                <w:sz w:val="24"/>
                <w:szCs w:val="24"/>
              </w:rPr>
              <w:t>Key Type</w:t>
            </w:r>
          </w:p>
        </w:tc>
      </w:tr>
      <w:tr w:rsidR="005F682B" w:rsidRPr="00E61C09" w14:paraId="3C7D1E49" w14:textId="77777777">
        <w:tc>
          <w:tcPr>
            <w:tcW w:w="4320" w:type="dxa"/>
          </w:tcPr>
          <w:p w14:paraId="122ABCEE" w14:textId="77777777" w:rsidR="005F682B" w:rsidRPr="00E61C09" w:rsidRDefault="003A21F9" w:rsidP="00E61C09">
            <w:pPr>
              <w:rPr>
                <w:sz w:val="24"/>
                <w:szCs w:val="24"/>
              </w:rPr>
            </w:pPr>
            <w:proofErr w:type="spellStart"/>
            <w:r w:rsidRPr="00E61C09">
              <w:rPr>
                <w:sz w:val="24"/>
                <w:szCs w:val="24"/>
              </w:rPr>
              <w:t>Cart_ID</w:t>
            </w:r>
            <w:proofErr w:type="spellEnd"/>
          </w:p>
        </w:tc>
        <w:tc>
          <w:tcPr>
            <w:tcW w:w="4320" w:type="dxa"/>
          </w:tcPr>
          <w:p w14:paraId="0C9EA06D" w14:textId="77777777" w:rsidR="005F682B" w:rsidRPr="00E61C09" w:rsidRDefault="003A21F9" w:rsidP="00E61C09">
            <w:pPr>
              <w:rPr>
                <w:sz w:val="24"/>
                <w:szCs w:val="24"/>
              </w:rPr>
            </w:pPr>
            <w:r w:rsidRPr="00E61C09">
              <w:rPr>
                <w:sz w:val="24"/>
                <w:szCs w:val="24"/>
              </w:rPr>
              <w:t>Primary Key</w:t>
            </w:r>
          </w:p>
        </w:tc>
      </w:tr>
      <w:tr w:rsidR="005F682B" w:rsidRPr="00E61C09" w14:paraId="3071C3C6" w14:textId="77777777">
        <w:tc>
          <w:tcPr>
            <w:tcW w:w="4320" w:type="dxa"/>
          </w:tcPr>
          <w:p w14:paraId="26FFA233" w14:textId="77777777" w:rsidR="005F682B" w:rsidRPr="00E61C09" w:rsidRDefault="003A21F9" w:rsidP="00E61C09">
            <w:pPr>
              <w:rPr>
                <w:sz w:val="24"/>
                <w:szCs w:val="24"/>
              </w:rPr>
            </w:pPr>
            <w:proofErr w:type="spellStart"/>
            <w:r w:rsidRPr="00E61C09">
              <w:rPr>
                <w:sz w:val="24"/>
                <w:szCs w:val="24"/>
              </w:rPr>
              <w:t>Customer_ID</w:t>
            </w:r>
            <w:proofErr w:type="spellEnd"/>
          </w:p>
        </w:tc>
        <w:tc>
          <w:tcPr>
            <w:tcW w:w="4320" w:type="dxa"/>
          </w:tcPr>
          <w:p w14:paraId="37FE438A" w14:textId="77777777" w:rsidR="005F682B" w:rsidRPr="00E61C09" w:rsidRDefault="003A21F9" w:rsidP="00E61C09">
            <w:pPr>
              <w:rPr>
                <w:sz w:val="24"/>
                <w:szCs w:val="24"/>
              </w:rPr>
            </w:pPr>
            <w:r w:rsidRPr="00E61C09">
              <w:rPr>
                <w:sz w:val="24"/>
                <w:szCs w:val="24"/>
              </w:rPr>
              <w:t>Foreign Key</w:t>
            </w:r>
          </w:p>
        </w:tc>
      </w:tr>
      <w:tr w:rsidR="005F682B" w:rsidRPr="00E61C09" w14:paraId="049E64DD" w14:textId="77777777">
        <w:tc>
          <w:tcPr>
            <w:tcW w:w="4320" w:type="dxa"/>
          </w:tcPr>
          <w:p w14:paraId="17705714" w14:textId="77777777" w:rsidR="005F682B" w:rsidRPr="00E61C09" w:rsidRDefault="003A21F9" w:rsidP="00E61C09">
            <w:pPr>
              <w:rPr>
                <w:sz w:val="24"/>
                <w:szCs w:val="24"/>
              </w:rPr>
            </w:pPr>
            <w:proofErr w:type="spellStart"/>
            <w:r w:rsidRPr="00E61C09">
              <w:rPr>
                <w:sz w:val="24"/>
                <w:szCs w:val="24"/>
              </w:rPr>
              <w:t>Total_Items</w:t>
            </w:r>
            <w:proofErr w:type="spellEnd"/>
          </w:p>
        </w:tc>
        <w:tc>
          <w:tcPr>
            <w:tcW w:w="4320" w:type="dxa"/>
          </w:tcPr>
          <w:p w14:paraId="4BC94D11" w14:textId="77777777" w:rsidR="005F682B" w:rsidRPr="00E61C09" w:rsidRDefault="003A21F9" w:rsidP="00E61C09">
            <w:pPr>
              <w:rPr>
                <w:sz w:val="24"/>
                <w:szCs w:val="24"/>
              </w:rPr>
            </w:pPr>
            <w:r w:rsidRPr="00E61C09">
              <w:rPr>
                <w:sz w:val="24"/>
                <w:szCs w:val="24"/>
              </w:rPr>
              <w:t>-</w:t>
            </w:r>
          </w:p>
        </w:tc>
      </w:tr>
      <w:tr w:rsidR="005F682B" w:rsidRPr="00E61C09" w14:paraId="290CA67F" w14:textId="77777777">
        <w:tc>
          <w:tcPr>
            <w:tcW w:w="4320" w:type="dxa"/>
          </w:tcPr>
          <w:p w14:paraId="4B90240A" w14:textId="77777777" w:rsidR="005F682B" w:rsidRPr="00E61C09" w:rsidRDefault="003A21F9" w:rsidP="00E61C09">
            <w:pPr>
              <w:rPr>
                <w:sz w:val="24"/>
                <w:szCs w:val="24"/>
              </w:rPr>
            </w:pPr>
            <w:proofErr w:type="spellStart"/>
            <w:r w:rsidRPr="00E61C09">
              <w:rPr>
                <w:sz w:val="24"/>
                <w:szCs w:val="24"/>
              </w:rPr>
              <w:t>Grand_Total</w:t>
            </w:r>
            <w:proofErr w:type="spellEnd"/>
          </w:p>
        </w:tc>
        <w:tc>
          <w:tcPr>
            <w:tcW w:w="4320" w:type="dxa"/>
          </w:tcPr>
          <w:p w14:paraId="73C35E7C" w14:textId="77777777" w:rsidR="005F682B" w:rsidRPr="00E61C09" w:rsidRDefault="003A21F9" w:rsidP="00E61C09">
            <w:pPr>
              <w:rPr>
                <w:sz w:val="24"/>
                <w:szCs w:val="24"/>
              </w:rPr>
            </w:pPr>
            <w:r w:rsidRPr="00E61C09">
              <w:rPr>
                <w:sz w:val="24"/>
                <w:szCs w:val="24"/>
              </w:rPr>
              <w:t>-</w:t>
            </w:r>
          </w:p>
        </w:tc>
      </w:tr>
    </w:tbl>
    <w:p w14:paraId="222937B1" w14:textId="77777777" w:rsidR="00E61C09" w:rsidRDefault="00E61C09" w:rsidP="00E61C09"/>
    <w:p w14:paraId="655C1BE5" w14:textId="52E123DA" w:rsidR="005F682B" w:rsidRPr="00E61C09" w:rsidRDefault="003A21F9" w:rsidP="00E61C09">
      <w:pPr>
        <w:rPr>
          <w:b/>
          <w:bCs/>
          <w:sz w:val="28"/>
          <w:szCs w:val="28"/>
        </w:rPr>
      </w:pPr>
      <w:r w:rsidRPr="00E61C09">
        <w:rPr>
          <w:b/>
          <w:bCs/>
          <w:sz w:val="28"/>
          <w:szCs w:val="28"/>
        </w:rPr>
        <w:t xml:space="preserve">Entity: </w:t>
      </w:r>
      <w:proofErr w:type="spellStart"/>
      <w:r w:rsidRPr="00E61C09">
        <w:rPr>
          <w:b/>
          <w:bCs/>
          <w:sz w:val="28"/>
          <w:szCs w:val="28"/>
        </w:rPr>
        <w:t>Cart_Item</w:t>
      </w:r>
      <w:proofErr w:type="spellEnd"/>
    </w:p>
    <w:tbl>
      <w:tblPr>
        <w:tblStyle w:val="TableGrid"/>
        <w:tblW w:w="0" w:type="auto"/>
        <w:tblLook w:val="04A0" w:firstRow="1" w:lastRow="0" w:firstColumn="1" w:lastColumn="0" w:noHBand="0" w:noVBand="1"/>
      </w:tblPr>
      <w:tblGrid>
        <w:gridCol w:w="4315"/>
        <w:gridCol w:w="4315"/>
      </w:tblGrid>
      <w:tr w:rsidR="005F682B" w:rsidRPr="00E61C09" w14:paraId="259F8525" w14:textId="77777777">
        <w:tc>
          <w:tcPr>
            <w:tcW w:w="4320" w:type="dxa"/>
          </w:tcPr>
          <w:p w14:paraId="19A6FE27" w14:textId="77777777" w:rsidR="005F682B" w:rsidRPr="00E61C09" w:rsidRDefault="003A21F9" w:rsidP="00E61C09">
            <w:pPr>
              <w:rPr>
                <w:b/>
                <w:bCs/>
                <w:sz w:val="24"/>
                <w:szCs w:val="24"/>
              </w:rPr>
            </w:pPr>
            <w:r w:rsidRPr="00E61C09">
              <w:rPr>
                <w:b/>
                <w:bCs/>
                <w:sz w:val="24"/>
                <w:szCs w:val="24"/>
              </w:rPr>
              <w:t>Attribute</w:t>
            </w:r>
          </w:p>
        </w:tc>
        <w:tc>
          <w:tcPr>
            <w:tcW w:w="4320" w:type="dxa"/>
          </w:tcPr>
          <w:p w14:paraId="3670EF77" w14:textId="77777777" w:rsidR="005F682B" w:rsidRPr="00E61C09" w:rsidRDefault="003A21F9" w:rsidP="00E61C09">
            <w:pPr>
              <w:rPr>
                <w:b/>
                <w:bCs/>
                <w:sz w:val="24"/>
                <w:szCs w:val="24"/>
              </w:rPr>
            </w:pPr>
            <w:r w:rsidRPr="00E61C09">
              <w:rPr>
                <w:b/>
                <w:bCs/>
                <w:sz w:val="24"/>
                <w:szCs w:val="24"/>
              </w:rPr>
              <w:t>Key Type</w:t>
            </w:r>
          </w:p>
        </w:tc>
      </w:tr>
      <w:tr w:rsidR="005F682B" w:rsidRPr="00E61C09" w14:paraId="43F7AE6A" w14:textId="77777777">
        <w:tc>
          <w:tcPr>
            <w:tcW w:w="4320" w:type="dxa"/>
          </w:tcPr>
          <w:p w14:paraId="73C398E8" w14:textId="77777777" w:rsidR="005F682B" w:rsidRPr="00E61C09" w:rsidRDefault="003A21F9" w:rsidP="00E61C09">
            <w:pPr>
              <w:rPr>
                <w:sz w:val="24"/>
                <w:szCs w:val="24"/>
              </w:rPr>
            </w:pPr>
            <w:proofErr w:type="spellStart"/>
            <w:r w:rsidRPr="00E61C09">
              <w:rPr>
                <w:sz w:val="24"/>
                <w:szCs w:val="24"/>
              </w:rPr>
              <w:t>CartItem_ID</w:t>
            </w:r>
            <w:proofErr w:type="spellEnd"/>
          </w:p>
        </w:tc>
        <w:tc>
          <w:tcPr>
            <w:tcW w:w="4320" w:type="dxa"/>
          </w:tcPr>
          <w:p w14:paraId="31CDEC86" w14:textId="77777777" w:rsidR="005F682B" w:rsidRPr="00E61C09" w:rsidRDefault="003A21F9" w:rsidP="00E61C09">
            <w:pPr>
              <w:rPr>
                <w:sz w:val="24"/>
                <w:szCs w:val="24"/>
              </w:rPr>
            </w:pPr>
            <w:r w:rsidRPr="00E61C09">
              <w:rPr>
                <w:sz w:val="24"/>
                <w:szCs w:val="24"/>
              </w:rPr>
              <w:t>Primary Key</w:t>
            </w:r>
          </w:p>
        </w:tc>
      </w:tr>
      <w:tr w:rsidR="005F682B" w:rsidRPr="00E61C09" w14:paraId="1A5AC2BF" w14:textId="77777777">
        <w:tc>
          <w:tcPr>
            <w:tcW w:w="4320" w:type="dxa"/>
          </w:tcPr>
          <w:p w14:paraId="0FEAFB44" w14:textId="77777777" w:rsidR="005F682B" w:rsidRPr="00E61C09" w:rsidRDefault="003A21F9" w:rsidP="00E61C09">
            <w:pPr>
              <w:rPr>
                <w:sz w:val="24"/>
                <w:szCs w:val="24"/>
              </w:rPr>
            </w:pPr>
            <w:proofErr w:type="spellStart"/>
            <w:r w:rsidRPr="00E61C09">
              <w:rPr>
                <w:sz w:val="24"/>
                <w:szCs w:val="24"/>
              </w:rPr>
              <w:lastRenderedPageBreak/>
              <w:t>Cart_ID</w:t>
            </w:r>
            <w:proofErr w:type="spellEnd"/>
          </w:p>
        </w:tc>
        <w:tc>
          <w:tcPr>
            <w:tcW w:w="4320" w:type="dxa"/>
          </w:tcPr>
          <w:p w14:paraId="44B6229D" w14:textId="77777777" w:rsidR="005F682B" w:rsidRPr="00E61C09" w:rsidRDefault="003A21F9" w:rsidP="00E61C09">
            <w:pPr>
              <w:rPr>
                <w:sz w:val="24"/>
                <w:szCs w:val="24"/>
              </w:rPr>
            </w:pPr>
            <w:r w:rsidRPr="00E61C09">
              <w:rPr>
                <w:sz w:val="24"/>
                <w:szCs w:val="24"/>
              </w:rPr>
              <w:t>Foreign Key</w:t>
            </w:r>
          </w:p>
        </w:tc>
      </w:tr>
      <w:tr w:rsidR="005F682B" w:rsidRPr="00E61C09" w14:paraId="1CDEC745" w14:textId="77777777">
        <w:tc>
          <w:tcPr>
            <w:tcW w:w="4320" w:type="dxa"/>
          </w:tcPr>
          <w:p w14:paraId="26EDC778" w14:textId="77777777" w:rsidR="005F682B" w:rsidRPr="00E61C09" w:rsidRDefault="003A21F9" w:rsidP="00E61C09">
            <w:pPr>
              <w:rPr>
                <w:sz w:val="24"/>
                <w:szCs w:val="24"/>
              </w:rPr>
            </w:pPr>
            <w:r w:rsidRPr="00E61C09">
              <w:rPr>
                <w:sz w:val="24"/>
                <w:szCs w:val="24"/>
              </w:rPr>
              <w:t>Product_ID</w:t>
            </w:r>
          </w:p>
        </w:tc>
        <w:tc>
          <w:tcPr>
            <w:tcW w:w="4320" w:type="dxa"/>
          </w:tcPr>
          <w:p w14:paraId="0B0A1546" w14:textId="77777777" w:rsidR="005F682B" w:rsidRPr="00E61C09" w:rsidRDefault="003A21F9" w:rsidP="00E61C09">
            <w:pPr>
              <w:rPr>
                <w:sz w:val="24"/>
                <w:szCs w:val="24"/>
              </w:rPr>
            </w:pPr>
            <w:r w:rsidRPr="00E61C09">
              <w:rPr>
                <w:sz w:val="24"/>
                <w:szCs w:val="24"/>
              </w:rPr>
              <w:t>Foreign Key</w:t>
            </w:r>
          </w:p>
        </w:tc>
      </w:tr>
      <w:tr w:rsidR="005F682B" w:rsidRPr="00E61C09" w14:paraId="08681858" w14:textId="77777777">
        <w:tc>
          <w:tcPr>
            <w:tcW w:w="4320" w:type="dxa"/>
          </w:tcPr>
          <w:p w14:paraId="298F5552" w14:textId="77777777" w:rsidR="005F682B" w:rsidRPr="00E61C09" w:rsidRDefault="003A21F9" w:rsidP="00E61C09">
            <w:pPr>
              <w:rPr>
                <w:sz w:val="24"/>
                <w:szCs w:val="24"/>
              </w:rPr>
            </w:pPr>
            <w:r w:rsidRPr="00E61C09">
              <w:rPr>
                <w:sz w:val="24"/>
                <w:szCs w:val="24"/>
              </w:rPr>
              <w:t>Quantity</w:t>
            </w:r>
          </w:p>
        </w:tc>
        <w:tc>
          <w:tcPr>
            <w:tcW w:w="4320" w:type="dxa"/>
          </w:tcPr>
          <w:p w14:paraId="7AC8E78D" w14:textId="77777777" w:rsidR="005F682B" w:rsidRPr="00E61C09" w:rsidRDefault="003A21F9" w:rsidP="00E61C09">
            <w:pPr>
              <w:rPr>
                <w:sz w:val="24"/>
                <w:szCs w:val="24"/>
              </w:rPr>
            </w:pPr>
            <w:r w:rsidRPr="00E61C09">
              <w:rPr>
                <w:sz w:val="24"/>
                <w:szCs w:val="24"/>
              </w:rPr>
              <w:t>-</w:t>
            </w:r>
          </w:p>
        </w:tc>
      </w:tr>
    </w:tbl>
    <w:p w14:paraId="154A5749" w14:textId="77777777" w:rsidR="00E61C09" w:rsidRDefault="00E61C09" w:rsidP="00E61C09"/>
    <w:p w14:paraId="1C7A8EDC" w14:textId="224A3E72" w:rsidR="005F682B" w:rsidRPr="00E61C09" w:rsidRDefault="003A21F9" w:rsidP="00E61C09">
      <w:pPr>
        <w:rPr>
          <w:b/>
          <w:bCs/>
          <w:sz w:val="28"/>
          <w:szCs w:val="28"/>
        </w:rPr>
      </w:pPr>
      <w:r w:rsidRPr="00E61C09">
        <w:rPr>
          <w:b/>
          <w:bCs/>
          <w:sz w:val="28"/>
          <w:szCs w:val="28"/>
        </w:rPr>
        <w:t>Entity: Order</w:t>
      </w:r>
    </w:p>
    <w:tbl>
      <w:tblPr>
        <w:tblStyle w:val="TableGrid"/>
        <w:tblW w:w="0" w:type="auto"/>
        <w:tblLook w:val="04A0" w:firstRow="1" w:lastRow="0" w:firstColumn="1" w:lastColumn="0" w:noHBand="0" w:noVBand="1"/>
      </w:tblPr>
      <w:tblGrid>
        <w:gridCol w:w="4316"/>
        <w:gridCol w:w="4314"/>
      </w:tblGrid>
      <w:tr w:rsidR="005F682B" w:rsidRPr="00E61C09" w14:paraId="7AE4B2C2" w14:textId="77777777">
        <w:tc>
          <w:tcPr>
            <w:tcW w:w="4320" w:type="dxa"/>
          </w:tcPr>
          <w:p w14:paraId="24C74BD1" w14:textId="77777777" w:rsidR="005F682B" w:rsidRPr="00E61C09" w:rsidRDefault="003A21F9" w:rsidP="00E61C09">
            <w:pPr>
              <w:rPr>
                <w:b/>
                <w:bCs/>
                <w:sz w:val="24"/>
                <w:szCs w:val="24"/>
              </w:rPr>
            </w:pPr>
            <w:r w:rsidRPr="00E61C09">
              <w:rPr>
                <w:b/>
                <w:bCs/>
                <w:sz w:val="24"/>
                <w:szCs w:val="24"/>
              </w:rPr>
              <w:t>Attribute</w:t>
            </w:r>
          </w:p>
        </w:tc>
        <w:tc>
          <w:tcPr>
            <w:tcW w:w="4320" w:type="dxa"/>
          </w:tcPr>
          <w:p w14:paraId="0CB445C1" w14:textId="77777777" w:rsidR="005F682B" w:rsidRPr="00E61C09" w:rsidRDefault="003A21F9" w:rsidP="00E61C09">
            <w:pPr>
              <w:rPr>
                <w:b/>
                <w:bCs/>
                <w:sz w:val="24"/>
                <w:szCs w:val="24"/>
              </w:rPr>
            </w:pPr>
            <w:r w:rsidRPr="00E61C09">
              <w:rPr>
                <w:b/>
                <w:bCs/>
                <w:sz w:val="24"/>
                <w:szCs w:val="24"/>
              </w:rPr>
              <w:t>Key Type</w:t>
            </w:r>
          </w:p>
        </w:tc>
      </w:tr>
      <w:tr w:rsidR="005F682B" w:rsidRPr="00E61C09" w14:paraId="66B79C4C" w14:textId="77777777">
        <w:tc>
          <w:tcPr>
            <w:tcW w:w="4320" w:type="dxa"/>
          </w:tcPr>
          <w:p w14:paraId="32AABEC7" w14:textId="77777777" w:rsidR="005F682B" w:rsidRPr="00E61C09" w:rsidRDefault="003A21F9" w:rsidP="00E61C09">
            <w:pPr>
              <w:rPr>
                <w:sz w:val="24"/>
                <w:szCs w:val="24"/>
              </w:rPr>
            </w:pPr>
            <w:proofErr w:type="spellStart"/>
            <w:r w:rsidRPr="00E61C09">
              <w:rPr>
                <w:sz w:val="24"/>
                <w:szCs w:val="24"/>
              </w:rPr>
              <w:t>Order_ID</w:t>
            </w:r>
            <w:proofErr w:type="spellEnd"/>
          </w:p>
        </w:tc>
        <w:tc>
          <w:tcPr>
            <w:tcW w:w="4320" w:type="dxa"/>
          </w:tcPr>
          <w:p w14:paraId="5B65AD56" w14:textId="77777777" w:rsidR="005F682B" w:rsidRPr="00E61C09" w:rsidRDefault="003A21F9" w:rsidP="00E61C09">
            <w:pPr>
              <w:rPr>
                <w:sz w:val="24"/>
                <w:szCs w:val="24"/>
              </w:rPr>
            </w:pPr>
            <w:r w:rsidRPr="00E61C09">
              <w:rPr>
                <w:sz w:val="24"/>
                <w:szCs w:val="24"/>
              </w:rPr>
              <w:t>Primary Key</w:t>
            </w:r>
          </w:p>
        </w:tc>
      </w:tr>
      <w:tr w:rsidR="005F682B" w:rsidRPr="00E61C09" w14:paraId="061092D8" w14:textId="77777777">
        <w:tc>
          <w:tcPr>
            <w:tcW w:w="4320" w:type="dxa"/>
          </w:tcPr>
          <w:p w14:paraId="2CF40A91" w14:textId="77777777" w:rsidR="005F682B" w:rsidRPr="00E61C09" w:rsidRDefault="003A21F9" w:rsidP="00E61C09">
            <w:pPr>
              <w:rPr>
                <w:sz w:val="24"/>
                <w:szCs w:val="24"/>
              </w:rPr>
            </w:pPr>
            <w:proofErr w:type="spellStart"/>
            <w:r w:rsidRPr="00E61C09">
              <w:rPr>
                <w:sz w:val="24"/>
                <w:szCs w:val="24"/>
              </w:rPr>
              <w:t>Customer_ID</w:t>
            </w:r>
            <w:proofErr w:type="spellEnd"/>
          </w:p>
        </w:tc>
        <w:tc>
          <w:tcPr>
            <w:tcW w:w="4320" w:type="dxa"/>
          </w:tcPr>
          <w:p w14:paraId="2946394A" w14:textId="77777777" w:rsidR="005F682B" w:rsidRPr="00E61C09" w:rsidRDefault="003A21F9" w:rsidP="00E61C09">
            <w:pPr>
              <w:rPr>
                <w:sz w:val="24"/>
                <w:szCs w:val="24"/>
              </w:rPr>
            </w:pPr>
            <w:r w:rsidRPr="00E61C09">
              <w:rPr>
                <w:sz w:val="24"/>
                <w:szCs w:val="24"/>
              </w:rPr>
              <w:t>Foreign Key</w:t>
            </w:r>
          </w:p>
        </w:tc>
      </w:tr>
      <w:tr w:rsidR="005F682B" w:rsidRPr="00E61C09" w14:paraId="7A550D1D" w14:textId="77777777">
        <w:tc>
          <w:tcPr>
            <w:tcW w:w="4320" w:type="dxa"/>
          </w:tcPr>
          <w:p w14:paraId="44DE1C78" w14:textId="77777777" w:rsidR="005F682B" w:rsidRPr="00E61C09" w:rsidRDefault="003A21F9" w:rsidP="00E61C09">
            <w:pPr>
              <w:rPr>
                <w:sz w:val="24"/>
                <w:szCs w:val="24"/>
              </w:rPr>
            </w:pPr>
            <w:proofErr w:type="spellStart"/>
            <w:r w:rsidRPr="00E61C09">
              <w:rPr>
                <w:sz w:val="24"/>
                <w:szCs w:val="24"/>
              </w:rPr>
              <w:t>Order_Date</w:t>
            </w:r>
            <w:proofErr w:type="spellEnd"/>
          </w:p>
        </w:tc>
        <w:tc>
          <w:tcPr>
            <w:tcW w:w="4320" w:type="dxa"/>
          </w:tcPr>
          <w:p w14:paraId="17F703AF" w14:textId="77777777" w:rsidR="005F682B" w:rsidRPr="00E61C09" w:rsidRDefault="003A21F9" w:rsidP="00E61C09">
            <w:pPr>
              <w:rPr>
                <w:sz w:val="24"/>
                <w:szCs w:val="24"/>
              </w:rPr>
            </w:pPr>
            <w:r w:rsidRPr="00E61C09">
              <w:rPr>
                <w:sz w:val="24"/>
                <w:szCs w:val="24"/>
              </w:rPr>
              <w:t>-</w:t>
            </w:r>
          </w:p>
        </w:tc>
      </w:tr>
      <w:tr w:rsidR="005F682B" w:rsidRPr="00E61C09" w14:paraId="26CC4043" w14:textId="77777777">
        <w:tc>
          <w:tcPr>
            <w:tcW w:w="4320" w:type="dxa"/>
          </w:tcPr>
          <w:p w14:paraId="2BE508BF" w14:textId="77777777" w:rsidR="005F682B" w:rsidRPr="00E61C09" w:rsidRDefault="003A21F9" w:rsidP="00E61C09">
            <w:pPr>
              <w:rPr>
                <w:sz w:val="24"/>
                <w:szCs w:val="24"/>
              </w:rPr>
            </w:pPr>
            <w:proofErr w:type="spellStart"/>
            <w:r w:rsidRPr="00E61C09">
              <w:rPr>
                <w:sz w:val="24"/>
                <w:szCs w:val="24"/>
              </w:rPr>
              <w:t>Order_Status</w:t>
            </w:r>
            <w:proofErr w:type="spellEnd"/>
          </w:p>
        </w:tc>
        <w:tc>
          <w:tcPr>
            <w:tcW w:w="4320" w:type="dxa"/>
          </w:tcPr>
          <w:p w14:paraId="0C8D60EE" w14:textId="77777777" w:rsidR="005F682B" w:rsidRPr="00E61C09" w:rsidRDefault="003A21F9" w:rsidP="00E61C09">
            <w:pPr>
              <w:rPr>
                <w:sz w:val="24"/>
                <w:szCs w:val="24"/>
              </w:rPr>
            </w:pPr>
            <w:r w:rsidRPr="00E61C09">
              <w:rPr>
                <w:sz w:val="24"/>
                <w:szCs w:val="24"/>
              </w:rPr>
              <w:t>-</w:t>
            </w:r>
          </w:p>
        </w:tc>
      </w:tr>
      <w:tr w:rsidR="005F682B" w:rsidRPr="00E61C09" w14:paraId="5B9BA792" w14:textId="77777777">
        <w:tc>
          <w:tcPr>
            <w:tcW w:w="4320" w:type="dxa"/>
          </w:tcPr>
          <w:p w14:paraId="04CA0DDB" w14:textId="77777777" w:rsidR="005F682B" w:rsidRPr="00E61C09" w:rsidRDefault="003A21F9" w:rsidP="00E61C09">
            <w:pPr>
              <w:rPr>
                <w:sz w:val="24"/>
                <w:szCs w:val="24"/>
              </w:rPr>
            </w:pPr>
            <w:proofErr w:type="spellStart"/>
            <w:r w:rsidRPr="00E61C09">
              <w:rPr>
                <w:sz w:val="24"/>
                <w:szCs w:val="24"/>
              </w:rPr>
              <w:t>Total_Amount</w:t>
            </w:r>
            <w:proofErr w:type="spellEnd"/>
          </w:p>
        </w:tc>
        <w:tc>
          <w:tcPr>
            <w:tcW w:w="4320" w:type="dxa"/>
          </w:tcPr>
          <w:p w14:paraId="568230EC" w14:textId="77777777" w:rsidR="005F682B" w:rsidRPr="00E61C09" w:rsidRDefault="003A21F9" w:rsidP="00E61C09">
            <w:pPr>
              <w:rPr>
                <w:sz w:val="24"/>
                <w:szCs w:val="24"/>
              </w:rPr>
            </w:pPr>
            <w:r w:rsidRPr="00E61C09">
              <w:rPr>
                <w:sz w:val="24"/>
                <w:szCs w:val="24"/>
              </w:rPr>
              <w:t>-</w:t>
            </w:r>
          </w:p>
        </w:tc>
      </w:tr>
    </w:tbl>
    <w:p w14:paraId="785525A4" w14:textId="77777777" w:rsidR="00E61C09" w:rsidRDefault="00E61C09" w:rsidP="00E61C09"/>
    <w:p w14:paraId="7D788412" w14:textId="60034404" w:rsidR="005F682B" w:rsidRPr="00E61C09" w:rsidRDefault="003A21F9" w:rsidP="00E61C09">
      <w:pPr>
        <w:rPr>
          <w:b/>
          <w:bCs/>
          <w:sz w:val="28"/>
          <w:szCs w:val="28"/>
        </w:rPr>
      </w:pPr>
      <w:r w:rsidRPr="00E61C09">
        <w:rPr>
          <w:b/>
          <w:bCs/>
          <w:sz w:val="28"/>
          <w:szCs w:val="28"/>
        </w:rPr>
        <w:t xml:space="preserve">Entity: </w:t>
      </w:r>
      <w:proofErr w:type="spellStart"/>
      <w:r w:rsidRPr="00E61C09">
        <w:rPr>
          <w:b/>
          <w:bCs/>
          <w:sz w:val="28"/>
          <w:szCs w:val="28"/>
        </w:rPr>
        <w:t>Order_Item</w:t>
      </w:r>
      <w:proofErr w:type="spellEnd"/>
    </w:p>
    <w:tbl>
      <w:tblPr>
        <w:tblStyle w:val="TableGrid"/>
        <w:tblW w:w="0" w:type="auto"/>
        <w:tblLook w:val="04A0" w:firstRow="1" w:lastRow="0" w:firstColumn="1" w:lastColumn="0" w:noHBand="0" w:noVBand="1"/>
      </w:tblPr>
      <w:tblGrid>
        <w:gridCol w:w="4315"/>
        <w:gridCol w:w="4315"/>
      </w:tblGrid>
      <w:tr w:rsidR="005F682B" w:rsidRPr="00E61C09" w14:paraId="0EB72295" w14:textId="77777777">
        <w:tc>
          <w:tcPr>
            <w:tcW w:w="4320" w:type="dxa"/>
          </w:tcPr>
          <w:p w14:paraId="136FA64B" w14:textId="77777777" w:rsidR="005F682B" w:rsidRPr="00E61C09" w:rsidRDefault="003A21F9" w:rsidP="00E61C09">
            <w:pPr>
              <w:rPr>
                <w:b/>
                <w:bCs/>
                <w:sz w:val="24"/>
                <w:szCs w:val="24"/>
              </w:rPr>
            </w:pPr>
            <w:r w:rsidRPr="00E61C09">
              <w:rPr>
                <w:b/>
                <w:bCs/>
                <w:sz w:val="24"/>
                <w:szCs w:val="24"/>
              </w:rPr>
              <w:t>Attribute</w:t>
            </w:r>
          </w:p>
        </w:tc>
        <w:tc>
          <w:tcPr>
            <w:tcW w:w="4320" w:type="dxa"/>
          </w:tcPr>
          <w:p w14:paraId="3D4B598C" w14:textId="77777777" w:rsidR="005F682B" w:rsidRPr="00E61C09" w:rsidRDefault="003A21F9" w:rsidP="00E61C09">
            <w:pPr>
              <w:rPr>
                <w:b/>
                <w:bCs/>
                <w:sz w:val="24"/>
                <w:szCs w:val="24"/>
              </w:rPr>
            </w:pPr>
            <w:r w:rsidRPr="00E61C09">
              <w:rPr>
                <w:b/>
                <w:bCs/>
                <w:sz w:val="24"/>
                <w:szCs w:val="24"/>
              </w:rPr>
              <w:t>Key Type</w:t>
            </w:r>
          </w:p>
        </w:tc>
      </w:tr>
      <w:tr w:rsidR="005F682B" w:rsidRPr="00E61C09" w14:paraId="418C20D5" w14:textId="77777777">
        <w:tc>
          <w:tcPr>
            <w:tcW w:w="4320" w:type="dxa"/>
          </w:tcPr>
          <w:p w14:paraId="22B675FD" w14:textId="77777777" w:rsidR="005F682B" w:rsidRPr="00E61C09" w:rsidRDefault="003A21F9" w:rsidP="00E61C09">
            <w:pPr>
              <w:rPr>
                <w:sz w:val="24"/>
                <w:szCs w:val="24"/>
              </w:rPr>
            </w:pPr>
            <w:proofErr w:type="spellStart"/>
            <w:r w:rsidRPr="00E61C09">
              <w:rPr>
                <w:sz w:val="24"/>
                <w:szCs w:val="24"/>
              </w:rPr>
              <w:t>OrderItem_ID</w:t>
            </w:r>
            <w:proofErr w:type="spellEnd"/>
          </w:p>
        </w:tc>
        <w:tc>
          <w:tcPr>
            <w:tcW w:w="4320" w:type="dxa"/>
          </w:tcPr>
          <w:p w14:paraId="4CD925CE" w14:textId="77777777" w:rsidR="005F682B" w:rsidRPr="00E61C09" w:rsidRDefault="003A21F9" w:rsidP="00E61C09">
            <w:pPr>
              <w:rPr>
                <w:sz w:val="24"/>
                <w:szCs w:val="24"/>
              </w:rPr>
            </w:pPr>
            <w:r w:rsidRPr="00E61C09">
              <w:rPr>
                <w:sz w:val="24"/>
                <w:szCs w:val="24"/>
              </w:rPr>
              <w:t>Primary Key</w:t>
            </w:r>
          </w:p>
        </w:tc>
      </w:tr>
      <w:tr w:rsidR="005F682B" w:rsidRPr="00E61C09" w14:paraId="0EE33C0E" w14:textId="77777777">
        <w:tc>
          <w:tcPr>
            <w:tcW w:w="4320" w:type="dxa"/>
          </w:tcPr>
          <w:p w14:paraId="37D472C8" w14:textId="77777777" w:rsidR="005F682B" w:rsidRPr="00E61C09" w:rsidRDefault="003A21F9" w:rsidP="00E61C09">
            <w:pPr>
              <w:rPr>
                <w:sz w:val="24"/>
                <w:szCs w:val="24"/>
              </w:rPr>
            </w:pPr>
            <w:proofErr w:type="spellStart"/>
            <w:r w:rsidRPr="00E61C09">
              <w:rPr>
                <w:sz w:val="24"/>
                <w:szCs w:val="24"/>
              </w:rPr>
              <w:t>Order_ID</w:t>
            </w:r>
            <w:proofErr w:type="spellEnd"/>
          </w:p>
        </w:tc>
        <w:tc>
          <w:tcPr>
            <w:tcW w:w="4320" w:type="dxa"/>
          </w:tcPr>
          <w:p w14:paraId="6C442F9B" w14:textId="77777777" w:rsidR="005F682B" w:rsidRPr="00E61C09" w:rsidRDefault="003A21F9" w:rsidP="00E61C09">
            <w:pPr>
              <w:rPr>
                <w:sz w:val="24"/>
                <w:szCs w:val="24"/>
              </w:rPr>
            </w:pPr>
            <w:r w:rsidRPr="00E61C09">
              <w:rPr>
                <w:sz w:val="24"/>
                <w:szCs w:val="24"/>
              </w:rPr>
              <w:t>Foreign Key</w:t>
            </w:r>
          </w:p>
        </w:tc>
      </w:tr>
      <w:tr w:rsidR="005F682B" w:rsidRPr="00E61C09" w14:paraId="183CEBB3" w14:textId="77777777">
        <w:tc>
          <w:tcPr>
            <w:tcW w:w="4320" w:type="dxa"/>
          </w:tcPr>
          <w:p w14:paraId="3E83AA8B" w14:textId="77777777" w:rsidR="005F682B" w:rsidRPr="00E61C09" w:rsidRDefault="003A21F9" w:rsidP="00E61C09">
            <w:pPr>
              <w:rPr>
                <w:sz w:val="24"/>
                <w:szCs w:val="24"/>
              </w:rPr>
            </w:pPr>
            <w:r w:rsidRPr="00E61C09">
              <w:rPr>
                <w:sz w:val="24"/>
                <w:szCs w:val="24"/>
              </w:rPr>
              <w:t>Product_ID</w:t>
            </w:r>
          </w:p>
        </w:tc>
        <w:tc>
          <w:tcPr>
            <w:tcW w:w="4320" w:type="dxa"/>
          </w:tcPr>
          <w:p w14:paraId="5C327EF2" w14:textId="77777777" w:rsidR="005F682B" w:rsidRPr="00E61C09" w:rsidRDefault="003A21F9" w:rsidP="00E61C09">
            <w:pPr>
              <w:rPr>
                <w:sz w:val="24"/>
                <w:szCs w:val="24"/>
              </w:rPr>
            </w:pPr>
            <w:r w:rsidRPr="00E61C09">
              <w:rPr>
                <w:sz w:val="24"/>
                <w:szCs w:val="24"/>
              </w:rPr>
              <w:t>Foreign Key</w:t>
            </w:r>
          </w:p>
        </w:tc>
      </w:tr>
      <w:tr w:rsidR="005F682B" w:rsidRPr="00E61C09" w14:paraId="02F8ABF1" w14:textId="77777777">
        <w:tc>
          <w:tcPr>
            <w:tcW w:w="4320" w:type="dxa"/>
          </w:tcPr>
          <w:p w14:paraId="742AE713" w14:textId="77777777" w:rsidR="005F682B" w:rsidRPr="00E61C09" w:rsidRDefault="003A21F9" w:rsidP="00E61C09">
            <w:pPr>
              <w:rPr>
                <w:sz w:val="24"/>
                <w:szCs w:val="24"/>
              </w:rPr>
            </w:pPr>
            <w:r w:rsidRPr="00E61C09">
              <w:rPr>
                <w:sz w:val="24"/>
                <w:szCs w:val="24"/>
              </w:rPr>
              <w:t>Quantity</w:t>
            </w:r>
          </w:p>
        </w:tc>
        <w:tc>
          <w:tcPr>
            <w:tcW w:w="4320" w:type="dxa"/>
          </w:tcPr>
          <w:p w14:paraId="2CEFB4D2" w14:textId="77777777" w:rsidR="005F682B" w:rsidRPr="00E61C09" w:rsidRDefault="003A21F9" w:rsidP="00E61C09">
            <w:pPr>
              <w:rPr>
                <w:sz w:val="24"/>
                <w:szCs w:val="24"/>
              </w:rPr>
            </w:pPr>
            <w:r w:rsidRPr="00E61C09">
              <w:rPr>
                <w:sz w:val="24"/>
                <w:szCs w:val="24"/>
              </w:rPr>
              <w:t>-</w:t>
            </w:r>
          </w:p>
        </w:tc>
      </w:tr>
      <w:tr w:rsidR="005F682B" w:rsidRPr="00E61C09" w14:paraId="1BFB0DAD" w14:textId="77777777">
        <w:tc>
          <w:tcPr>
            <w:tcW w:w="4320" w:type="dxa"/>
          </w:tcPr>
          <w:p w14:paraId="18E8F340" w14:textId="77777777" w:rsidR="005F682B" w:rsidRPr="00E61C09" w:rsidRDefault="003A21F9" w:rsidP="00E61C09">
            <w:pPr>
              <w:rPr>
                <w:sz w:val="24"/>
                <w:szCs w:val="24"/>
              </w:rPr>
            </w:pPr>
            <w:proofErr w:type="spellStart"/>
            <w:r w:rsidRPr="00E61C09">
              <w:rPr>
                <w:sz w:val="24"/>
                <w:szCs w:val="24"/>
              </w:rPr>
              <w:t>Unit_Price</w:t>
            </w:r>
            <w:proofErr w:type="spellEnd"/>
          </w:p>
        </w:tc>
        <w:tc>
          <w:tcPr>
            <w:tcW w:w="4320" w:type="dxa"/>
          </w:tcPr>
          <w:p w14:paraId="3BC8A8A8" w14:textId="77777777" w:rsidR="005F682B" w:rsidRPr="00E61C09" w:rsidRDefault="003A21F9" w:rsidP="00E61C09">
            <w:pPr>
              <w:rPr>
                <w:sz w:val="24"/>
                <w:szCs w:val="24"/>
              </w:rPr>
            </w:pPr>
            <w:r w:rsidRPr="00E61C09">
              <w:rPr>
                <w:sz w:val="24"/>
                <w:szCs w:val="24"/>
              </w:rPr>
              <w:t>-</w:t>
            </w:r>
          </w:p>
        </w:tc>
      </w:tr>
    </w:tbl>
    <w:p w14:paraId="7C9AAC2A" w14:textId="77777777" w:rsidR="00E61C09" w:rsidRDefault="00E61C09" w:rsidP="00E61C09"/>
    <w:p w14:paraId="094854C2" w14:textId="7591FCC3" w:rsidR="005F682B" w:rsidRPr="00E61C09" w:rsidRDefault="003A21F9" w:rsidP="00E61C09">
      <w:pPr>
        <w:rPr>
          <w:b/>
          <w:bCs/>
          <w:sz w:val="28"/>
          <w:szCs w:val="28"/>
        </w:rPr>
      </w:pPr>
      <w:r w:rsidRPr="00E61C09">
        <w:rPr>
          <w:b/>
          <w:bCs/>
          <w:sz w:val="28"/>
          <w:szCs w:val="28"/>
        </w:rPr>
        <w:t>Entity: Payment</w:t>
      </w:r>
    </w:p>
    <w:tbl>
      <w:tblPr>
        <w:tblStyle w:val="TableGrid"/>
        <w:tblW w:w="0" w:type="auto"/>
        <w:tblLook w:val="04A0" w:firstRow="1" w:lastRow="0" w:firstColumn="1" w:lastColumn="0" w:noHBand="0" w:noVBand="1"/>
      </w:tblPr>
      <w:tblGrid>
        <w:gridCol w:w="4316"/>
        <w:gridCol w:w="4314"/>
      </w:tblGrid>
      <w:tr w:rsidR="005F682B" w:rsidRPr="00E61C09" w14:paraId="4499B5DA" w14:textId="77777777">
        <w:tc>
          <w:tcPr>
            <w:tcW w:w="4320" w:type="dxa"/>
          </w:tcPr>
          <w:p w14:paraId="36E83EB7" w14:textId="77777777" w:rsidR="005F682B" w:rsidRPr="00E61C09" w:rsidRDefault="003A21F9" w:rsidP="00E61C09">
            <w:pPr>
              <w:rPr>
                <w:b/>
                <w:bCs/>
                <w:sz w:val="24"/>
                <w:szCs w:val="24"/>
              </w:rPr>
            </w:pPr>
            <w:r w:rsidRPr="00E61C09">
              <w:rPr>
                <w:b/>
                <w:bCs/>
                <w:sz w:val="24"/>
                <w:szCs w:val="24"/>
              </w:rPr>
              <w:t>Attribute</w:t>
            </w:r>
          </w:p>
        </w:tc>
        <w:tc>
          <w:tcPr>
            <w:tcW w:w="4320" w:type="dxa"/>
          </w:tcPr>
          <w:p w14:paraId="06BABAB7" w14:textId="77777777" w:rsidR="005F682B" w:rsidRPr="00E61C09" w:rsidRDefault="003A21F9" w:rsidP="00E61C09">
            <w:pPr>
              <w:rPr>
                <w:b/>
                <w:bCs/>
                <w:sz w:val="24"/>
                <w:szCs w:val="24"/>
              </w:rPr>
            </w:pPr>
            <w:r w:rsidRPr="00E61C09">
              <w:rPr>
                <w:b/>
                <w:bCs/>
                <w:sz w:val="24"/>
                <w:szCs w:val="24"/>
              </w:rPr>
              <w:t>Key Type</w:t>
            </w:r>
          </w:p>
        </w:tc>
      </w:tr>
      <w:tr w:rsidR="005F682B" w:rsidRPr="00E61C09" w14:paraId="14A467EF" w14:textId="77777777">
        <w:tc>
          <w:tcPr>
            <w:tcW w:w="4320" w:type="dxa"/>
          </w:tcPr>
          <w:p w14:paraId="57E24EF3" w14:textId="77777777" w:rsidR="005F682B" w:rsidRPr="00E61C09" w:rsidRDefault="003A21F9" w:rsidP="00E61C09">
            <w:pPr>
              <w:rPr>
                <w:sz w:val="24"/>
                <w:szCs w:val="24"/>
              </w:rPr>
            </w:pPr>
            <w:proofErr w:type="spellStart"/>
            <w:r w:rsidRPr="00E61C09">
              <w:rPr>
                <w:sz w:val="24"/>
                <w:szCs w:val="24"/>
              </w:rPr>
              <w:t>Payment_ID</w:t>
            </w:r>
            <w:proofErr w:type="spellEnd"/>
          </w:p>
        </w:tc>
        <w:tc>
          <w:tcPr>
            <w:tcW w:w="4320" w:type="dxa"/>
          </w:tcPr>
          <w:p w14:paraId="1FFBA98E" w14:textId="77777777" w:rsidR="005F682B" w:rsidRPr="00E61C09" w:rsidRDefault="003A21F9" w:rsidP="00E61C09">
            <w:pPr>
              <w:rPr>
                <w:sz w:val="24"/>
                <w:szCs w:val="24"/>
              </w:rPr>
            </w:pPr>
            <w:r w:rsidRPr="00E61C09">
              <w:rPr>
                <w:sz w:val="24"/>
                <w:szCs w:val="24"/>
              </w:rPr>
              <w:t>Primary Key</w:t>
            </w:r>
          </w:p>
        </w:tc>
      </w:tr>
      <w:tr w:rsidR="005F682B" w:rsidRPr="00E61C09" w14:paraId="6FEC8134" w14:textId="77777777">
        <w:tc>
          <w:tcPr>
            <w:tcW w:w="4320" w:type="dxa"/>
          </w:tcPr>
          <w:p w14:paraId="0233E9E9" w14:textId="77777777" w:rsidR="005F682B" w:rsidRPr="00E61C09" w:rsidRDefault="003A21F9" w:rsidP="00E61C09">
            <w:pPr>
              <w:rPr>
                <w:sz w:val="24"/>
                <w:szCs w:val="24"/>
              </w:rPr>
            </w:pPr>
            <w:proofErr w:type="spellStart"/>
            <w:r w:rsidRPr="00E61C09">
              <w:rPr>
                <w:sz w:val="24"/>
                <w:szCs w:val="24"/>
              </w:rPr>
              <w:t>Order_ID</w:t>
            </w:r>
            <w:proofErr w:type="spellEnd"/>
          </w:p>
        </w:tc>
        <w:tc>
          <w:tcPr>
            <w:tcW w:w="4320" w:type="dxa"/>
          </w:tcPr>
          <w:p w14:paraId="1CA137F5" w14:textId="77777777" w:rsidR="005F682B" w:rsidRPr="00E61C09" w:rsidRDefault="003A21F9" w:rsidP="00E61C09">
            <w:pPr>
              <w:rPr>
                <w:sz w:val="24"/>
                <w:szCs w:val="24"/>
              </w:rPr>
            </w:pPr>
            <w:r w:rsidRPr="00E61C09">
              <w:rPr>
                <w:sz w:val="24"/>
                <w:szCs w:val="24"/>
              </w:rPr>
              <w:t>Foreign Key</w:t>
            </w:r>
          </w:p>
        </w:tc>
      </w:tr>
      <w:tr w:rsidR="005F682B" w:rsidRPr="00E61C09" w14:paraId="20341655" w14:textId="77777777">
        <w:tc>
          <w:tcPr>
            <w:tcW w:w="4320" w:type="dxa"/>
          </w:tcPr>
          <w:p w14:paraId="5F259882" w14:textId="77777777" w:rsidR="005F682B" w:rsidRPr="00E61C09" w:rsidRDefault="003A21F9" w:rsidP="00E61C09">
            <w:pPr>
              <w:rPr>
                <w:sz w:val="24"/>
                <w:szCs w:val="24"/>
              </w:rPr>
            </w:pPr>
            <w:proofErr w:type="spellStart"/>
            <w:r w:rsidRPr="00E61C09">
              <w:rPr>
                <w:sz w:val="24"/>
                <w:szCs w:val="24"/>
              </w:rPr>
              <w:lastRenderedPageBreak/>
              <w:t>Payment_Method</w:t>
            </w:r>
            <w:proofErr w:type="spellEnd"/>
          </w:p>
        </w:tc>
        <w:tc>
          <w:tcPr>
            <w:tcW w:w="4320" w:type="dxa"/>
          </w:tcPr>
          <w:p w14:paraId="40588D5E" w14:textId="77777777" w:rsidR="005F682B" w:rsidRPr="00E61C09" w:rsidRDefault="003A21F9" w:rsidP="00E61C09">
            <w:pPr>
              <w:rPr>
                <w:sz w:val="24"/>
                <w:szCs w:val="24"/>
              </w:rPr>
            </w:pPr>
            <w:r w:rsidRPr="00E61C09">
              <w:rPr>
                <w:sz w:val="24"/>
                <w:szCs w:val="24"/>
              </w:rPr>
              <w:t>-</w:t>
            </w:r>
          </w:p>
        </w:tc>
      </w:tr>
      <w:tr w:rsidR="005F682B" w:rsidRPr="00E61C09" w14:paraId="2684AE0E" w14:textId="77777777">
        <w:tc>
          <w:tcPr>
            <w:tcW w:w="4320" w:type="dxa"/>
          </w:tcPr>
          <w:p w14:paraId="094983CA" w14:textId="77777777" w:rsidR="005F682B" w:rsidRPr="00E61C09" w:rsidRDefault="003A21F9" w:rsidP="00E61C09">
            <w:pPr>
              <w:rPr>
                <w:sz w:val="24"/>
                <w:szCs w:val="24"/>
              </w:rPr>
            </w:pPr>
            <w:proofErr w:type="spellStart"/>
            <w:r w:rsidRPr="00E61C09">
              <w:rPr>
                <w:sz w:val="24"/>
                <w:szCs w:val="24"/>
              </w:rPr>
              <w:t>Payment_Status</w:t>
            </w:r>
            <w:proofErr w:type="spellEnd"/>
          </w:p>
        </w:tc>
        <w:tc>
          <w:tcPr>
            <w:tcW w:w="4320" w:type="dxa"/>
          </w:tcPr>
          <w:p w14:paraId="645185BE" w14:textId="77777777" w:rsidR="005F682B" w:rsidRPr="00E61C09" w:rsidRDefault="003A21F9" w:rsidP="00E61C09">
            <w:pPr>
              <w:rPr>
                <w:sz w:val="24"/>
                <w:szCs w:val="24"/>
              </w:rPr>
            </w:pPr>
            <w:r w:rsidRPr="00E61C09">
              <w:rPr>
                <w:sz w:val="24"/>
                <w:szCs w:val="24"/>
              </w:rPr>
              <w:t>-</w:t>
            </w:r>
          </w:p>
        </w:tc>
      </w:tr>
      <w:tr w:rsidR="005F682B" w:rsidRPr="00E61C09" w14:paraId="627AB27E" w14:textId="77777777">
        <w:tc>
          <w:tcPr>
            <w:tcW w:w="4320" w:type="dxa"/>
          </w:tcPr>
          <w:p w14:paraId="4B16155E" w14:textId="77777777" w:rsidR="005F682B" w:rsidRPr="00E61C09" w:rsidRDefault="003A21F9" w:rsidP="00E61C09">
            <w:pPr>
              <w:rPr>
                <w:sz w:val="24"/>
                <w:szCs w:val="24"/>
              </w:rPr>
            </w:pPr>
            <w:proofErr w:type="spellStart"/>
            <w:r w:rsidRPr="00E61C09">
              <w:rPr>
                <w:sz w:val="24"/>
                <w:szCs w:val="24"/>
              </w:rPr>
              <w:t>Payment_Date</w:t>
            </w:r>
            <w:proofErr w:type="spellEnd"/>
          </w:p>
        </w:tc>
        <w:tc>
          <w:tcPr>
            <w:tcW w:w="4320" w:type="dxa"/>
          </w:tcPr>
          <w:p w14:paraId="293E9F86" w14:textId="77777777" w:rsidR="005F682B" w:rsidRPr="00E61C09" w:rsidRDefault="003A21F9" w:rsidP="00E61C09">
            <w:pPr>
              <w:rPr>
                <w:sz w:val="24"/>
                <w:szCs w:val="24"/>
              </w:rPr>
            </w:pPr>
            <w:r w:rsidRPr="00E61C09">
              <w:rPr>
                <w:sz w:val="24"/>
                <w:szCs w:val="24"/>
              </w:rPr>
              <w:t>-</w:t>
            </w:r>
          </w:p>
        </w:tc>
      </w:tr>
      <w:tr w:rsidR="005F682B" w:rsidRPr="00E61C09" w14:paraId="54C1ADD5" w14:textId="77777777">
        <w:tc>
          <w:tcPr>
            <w:tcW w:w="4320" w:type="dxa"/>
          </w:tcPr>
          <w:p w14:paraId="181E6B4F" w14:textId="77777777" w:rsidR="005F682B" w:rsidRPr="00E61C09" w:rsidRDefault="003A21F9" w:rsidP="00E61C09">
            <w:pPr>
              <w:rPr>
                <w:sz w:val="24"/>
                <w:szCs w:val="24"/>
              </w:rPr>
            </w:pPr>
            <w:r w:rsidRPr="00E61C09">
              <w:rPr>
                <w:sz w:val="24"/>
                <w:szCs w:val="24"/>
              </w:rPr>
              <w:t>Amount</w:t>
            </w:r>
          </w:p>
        </w:tc>
        <w:tc>
          <w:tcPr>
            <w:tcW w:w="4320" w:type="dxa"/>
          </w:tcPr>
          <w:p w14:paraId="62077FE0" w14:textId="77777777" w:rsidR="005F682B" w:rsidRPr="00E61C09" w:rsidRDefault="003A21F9" w:rsidP="00E61C09">
            <w:pPr>
              <w:rPr>
                <w:sz w:val="24"/>
                <w:szCs w:val="24"/>
              </w:rPr>
            </w:pPr>
            <w:r w:rsidRPr="00E61C09">
              <w:rPr>
                <w:sz w:val="24"/>
                <w:szCs w:val="24"/>
              </w:rPr>
              <w:t>-</w:t>
            </w:r>
          </w:p>
        </w:tc>
      </w:tr>
    </w:tbl>
    <w:p w14:paraId="25B8EDC2" w14:textId="77777777" w:rsidR="00E61C09" w:rsidRDefault="00E61C09" w:rsidP="00E61C09"/>
    <w:p w14:paraId="2536AF14" w14:textId="54CBB3AE" w:rsidR="005F682B" w:rsidRPr="00E61C09" w:rsidRDefault="003A21F9" w:rsidP="00E61C09">
      <w:pPr>
        <w:rPr>
          <w:b/>
          <w:bCs/>
          <w:sz w:val="28"/>
          <w:szCs w:val="28"/>
        </w:rPr>
      </w:pPr>
      <w:r w:rsidRPr="00E61C09">
        <w:rPr>
          <w:b/>
          <w:bCs/>
          <w:sz w:val="28"/>
          <w:szCs w:val="28"/>
        </w:rPr>
        <w:t>Entity: Delivery</w:t>
      </w:r>
    </w:p>
    <w:tbl>
      <w:tblPr>
        <w:tblStyle w:val="TableGrid"/>
        <w:tblW w:w="0" w:type="auto"/>
        <w:tblLook w:val="04A0" w:firstRow="1" w:lastRow="0" w:firstColumn="1" w:lastColumn="0" w:noHBand="0" w:noVBand="1"/>
      </w:tblPr>
      <w:tblGrid>
        <w:gridCol w:w="4316"/>
        <w:gridCol w:w="4314"/>
      </w:tblGrid>
      <w:tr w:rsidR="005F682B" w:rsidRPr="00E61C09" w14:paraId="2A149051" w14:textId="77777777">
        <w:tc>
          <w:tcPr>
            <w:tcW w:w="4320" w:type="dxa"/>
          </w:tcPr>
          <w:p w14:paraId="3DE75EEB" w14:textId="77777777" w:rsidR="005F682B" w:rsidRPr="00E61C09" w:rsidRDefault="003A21F9" w:rsidP="00E61C09">
            <w:pPr>
              <w:rPr>
                <w:b/>
                <w:bCs/>
                <w:sz w:val="24"/>
                <w:szCs w:val="24"/>
              </w:rPr>
            </w:pPr>
            <w:r w:rsidRPr="00E61C09">
              <w:rPr>
                <w:b/>
                <w:bCs/>
                <w:sz w:val="24"/>
                <w:szCs w:val="24"/>
              </w:rPr>
              <w:t>Attribute</w:t>
            </w:r>
          </w:p>
        </w:tc>
        <w:tc>
          <w:tcPr>
            <w:tcW w:w="4320" w:type="dxa"/>
          </w:tcPr>
          <w:p w14:paraId="7031303D" w14:textId="77777777" w:rsidR="005F682B" w:rsidRPr="00E61C09" w:rsidRDefault="003A21F9" w:rsidP="00E61C09">
            <w:pPr>
              <w:rPr>
                <w:b/>
                <w:bCs/>
                <w:sz w:val="24"/>
                <w:szCs w:val="24"/>
              </w:rPr>
            </w:pPr>
            <w:r w:rsidRPr="00E61C09">
              <w:rPr>
                <w:b/>
                <w:bCs/>
                <w:sz w:val="24"/>
                <w:szCs w:val="24"/>
              </w:rPr>
              <w:t>Key Type</w:t>
            </w:r>
          </w:p>
        </w:tc>
      </w:tr>
      <w:tr w:rsidR="005F682B" w:rsidRPr="00E61C09" w14:paraId="1D51485C" w14:textId="77777777">
        <w:tc>
          <w:tcPr>
            <w:tcW w:w="4320" w:type="dxa"/>
          </w:tcPr>
          <w:p w14:paraId="71F14C83" w14:textId="77777777" w:rsidR="005F682B" w:rsidRPr="00E61C09" w:rsidRDefault="003A21F9" w:rsidP="00E61C09">
            <w:pPr>
              <w:rPr>
                <w:sz w:val="24"/>
                <w:szCs w:val="24"/>
              </w:rPr>
            </w:pPr>
            <w:r w:rsidRPr="00E61C09">
              <w:rPr>
                <w:sz w:val="24"/>
                <w:szCs w:val="24"/>
              </w:rPr>
              <w:t>Delivery_ID</w:t>
            </w:r>
          </w:p>
        </w:tc>
        <w:tc>
          <w:tcPr>
            <w:tcW w:w="4320" w:type="dxa"/>
          </w:tcPr>
          <w:p w14:paraId="51113CAB" w14:textId="77777777" w:rsidR="005F682B" w:rsidRPr="00E61C09" w:rsidRDefault="003A21F9" w:rsidP="00E61C09">
            <w:pPr>
              <w:rPr>
                <w:sz w:val="24"/>
                <w:szCs w:val="24"/>
              </w:rPr>
            </w:pPr>
            <w:r w:rsidRPr="00E61C09">
              <w:rPr>
                <w:sz w:val="24"/>
                <w:szCs w:val="24"/>
              </w:rPr>
              <w:t>Primary Key</w:t>
            </w:r>
          </w:p>
        </w:tc>
      </w:tr>
      <w:tr w:rsidR="005F682B" w:rsidRPr="00E61C09" w14:paraId="02B7CFE6" w14:textId="77777777">
        <w:tc>
          <w:tcPr>
            <w:tcW w:w="4320" w:type="dxa"/>
          </w:tcPr>
          <w:p w14:paraId="5251BBE6" w14:textId="77777777" w:rsidR="005F682B" w:rsidRPr="00E61C09" w:rsidRDefault="003A21F9" w:rsidP="00E61C09">
            <w:pPr>
              <w:rPr>
                <w:sz w:val="24"/>
                <w:szCs w:val="24"/>
              </w:rPr>
            </w:pPr>
            <w:proofErr w:type="spellStart"/>
            <w:r w:rsidRPr="00E61C09">
              <w:rPr>
                <w:sz w:val="24"/>
                <w:szCs w:val="24"/>
              </w:rPr>
              <w:t>Order_ID</w:t>
            </w:r>
            <w:proofErr w:type="spellEnd"/>
          </w:p>
        </w:tc>
        <w:tc>
          <w:tcPr>
            <w:tcW w:w="4320" w:type="dxa"/>
          </w:tcPr>
          <w:p w14:paraId="24A25587" w14:textId="77777777" w:rsidR="005F682B" w:rsidRPr="00E61C09" w:rsidRDefault="003A21F9" w:rsidP="00E61C09">
            <w:pPr>
              <w:rPr>
                <w:sz w:val="24"/>
                <w:szCs w:val="24"/>
              </w:rPr>
            </w:pPr>
            <w:r w:rsidRPr="00E61C09">
              <w:rPr>
                <w:sz w:val="24"/>
                <w:szCs w:val="24"/>
              </w:rPr>
              <w:t>Foreign Key</w:t>
            </w:r>
          </w:p>
        </w:tc>
      </w:tr>
      <w:tr w:rsidR="005F682B" w:rsidRPr="00E61C09" w14:paraId="5500D937" w14:textId="77777777">
        <w:tc>
          <w:tcPr>
            <w:tcW w:w="4320" w:type="dxa"/>
          </w:tcPr>
          <w:p w14:paraId="60AF5257" w14:textId="77777777" w:rsidR="005F682B" w:rsidRPr="00E61C09" w:rsidRDefault="003A21F9" w:rsidP="00E61C09">
            <w:pPr>
              <w:rPr>
                <w:sz w:val="24"/>
                <w:szCs w:val="24"/>
              </w:rPr>
            </w:pPr>
            <w:proofErr w:type="spellStart"/>
            <w:r w:rsidRPr="00E61C09">
              <w:rPr>
                <w:sz w:val="24"/>
                <w:szCs w:val="24"/>
              </w:rPr>
              <w:t>Delivery_Partner</w:t>
            </w:r>
            <w:proofErr w:type="spellEnd"/>
          </w:p>
        </w:tc>
        <w:tc>
          <w:tcPr>
            <w:tcW w:w="4320" w:type="dxa"/>
          </w:tcPr>
          <w:p w14:paraId="40F6BEC1" w14:textId="77777777" w:rsidR="005F682B" w:rsidRPr="00E61C09" w:rsidRDefault="003A21F9" w:rsidP="00E61C09">
            <w:pPr>
              <w:rPr>
                <w:sz w:val="24"/>
                <w:szCs w:val="24"/>
              </w:rPr>
            </w:pPr>
            <w:r w:rsidRPr="00E61C09">
              <w:rPr>
                <w:sz w:val="24"/>
                <w:szCs w:val="24"/>
              </w:rPr>
              <w:t>-</w:t>
            </w:r>
          </w:p>
        </w:tc>
      </w:tr>
      <w:tr w:rsidR="005F682B" w:rsidRPr="00E61C09" w14:paraId="70674B41" w14:textId="77777777">
        <w:tc>
          <w:tcPr>
            <w:tcW w:w="4320" w:type="dxa"/>
          </w:tcPr>
          <w:p w14:paraId="1C99EA6D" w14:textId="77777777" w:rsidR="005F682B" w:rsidRPr="00E61C09" w:rsidRDefault="003A21F9" w:rsidP="00E61C09">
            <w:pPr>
              <w:rPr>
                <w:sz w:val="24"/>
                <w:szCs w:val="24"/>
              </w:rPr>
            </w:pPr>
            <w:proofErr w:type="spellStart"/>
            <w:r w:rsidRPr="00E61C09">
              <w:rPr>
                <w:sz w:val="24"/>
                <w:szCs w:val="24"/>
              </w:rPr>
              <w:t>Delivery_Address</w:t>
            </w:r>
            <w:proofErr w:type="spellEnd"/>
          </w:p>
        </w:tc>
        <w:tc>
          <w:tcPr>
            <w:tcW w:w="4320" w:type="dxa"/>
          </w:tcPr>
          <w:p w14:paraId="57C30A19" w14:textId="77777777" w:rsidR="005F682B" w:rsidRPr="00E61C09" w:rsidRDefault="003A21F9" w:rsidP="00E61C09">
            <w:pPr>
              <w:rPr>
                <w:sz w:val="24"/>
                <w:szCs w:val="24"/>
              </w:rPr>
            </w:pPr>
            <w:r w:rsidRPr="00E61C09">
              <w:rPr>
                <w:sz w:val="24"/>
                <w:szCs w:val="24"/>
              </w:rPr>
              <w:t>-</w:t>
            </w:r>
          </w:p>
        </w:tc>
      </w:tr>
      <w:tr w:rsidR="005F682B" w:rsidRPr="00E61C09" w14:paraId="1DBA0E6A" w14:textId="77777777">
        <w:tc>
          <w:tcPr>
            <w:tcW w:w="4320" w:type="dxa"/>
          </w:tcPr>
          <w:p w14:paraId="45BEE537" w14:textId="77777777" w:rsidR="005F682B" w:rsidRPr="00E61C09" w:rsidRDefault="003A21F9" w:rsidP="00E61C09">
            <w:pPr>
              <w:rPr>
                <w:sz w:val="24"/>
                <w:szCs w:val="24"/>
              </w:rPr>
            </w:pPr>
            <w:proofErr w:type="spellStart"/>
            <w:r w:rsidRPr="00E61C09">
              <w:rPr>
                <w:sz w:val="24"/>
                <w:szCs w:val="24"/>
              </w:rPr>
              <w:t>Delivery_Status</w:t>
            </w:r>
            <w:proofErr w:type="spellEnd"/>
          </w:p>
        </w:tc>
        <w:tc>
          <w:tcPr>
            <w:tcW w:w="4320" w:type="dxa"/>
          </w:tcPr>
          <w:p w14:paraId="476C3856" w14:textId="77777777" w:rsidR="005F682B" w:rsidRPr="00E61C09" w:rsidRDefault="003A21F9" w:rsidP="00E61C09">
            <w:pPr>
              <w:rPr>
                <w:sz w:val="24"/>
                <w:szCs w:val="24"/>
              </w:rPr>
            </w:pPr>
            <w:r w:rsidRPr="00E61C09">
              <w:rPr>
                <w:sz w:val="24"/>
                <w:szCs w:val="24"/>
              </w:rPr>
              <w:t>-</w:t>
            </w:r>
          </w:p>
        </w:tc>
      </w:tr>
      <w:tr w:rsidR="005F682B" w:rsidRPr="00E61C09" w14:paraId="020F2AF8" w14:textId="77777777">
        <w:tc>
          <w:tcPr>
            <w:tcW w:w="4320" w:type="dxa"/>
          </w:tcPr>
          <w:p w14:paraId="05C7C3D1" w14:textId="77777777" w:rsidR="005F682B" w:rsidRPr="00E61C09" w:rsidRDefault="003A21F9" w:rsidP="00E61C09">
            <w:pPr>
              <w:rPr>
                <w:sz w:val="24"/>
                <w:szCs w:val="24"/>
              </w:rPr>
            </w:pPr>
            <w:proofErr w:type="spellStart"/>
            <w:r w:rsidRPr="00E61C09">
              <w:rPr>
                <w:sz w:val="24"/>
                <w:szCs w:val="24"/>
              </w:rPr>
              <w:t>Delivery_Time</w:t>
            </w:r>
            <w:proofErr w:type="spellEnd"/>
          </w:p>
        </w:tc>
        <w:tc>
          <w:tcPr>
            <w:tcW w:w="4320" w:type="dxa"/>
          </w:tcPr>
          <w:p w14:paraId="5BAFCB17" w14:textId="77777777" w:rsidR="005F682B" w:rsidRPr="00E61C09" w:rsidRDefault="003A21F9" w:rsidP="00E61C09">
            <w:pPr>
              <w:rPr>
                <w:sz w:val="24"/>
                <w:szCs w:val="24"/>
              </w:rPr>
            </w:pPr>
            <w:r w:rsidRPr="00E61C09">
              <w:rPr>
                <w:sz w:val="24"/>
                <w:szCs w:val="24"/>
              </w:rPr>
              <w:t>-</w:t>
            </w:r>
          </w:p>
        </w:tc>
      </w:tr>
    </w:tbl>
    <w:p w14:paraId="27D20544" w14:textId="77777777" w:rsidR="00E61C09" w:rsidRDefault="00E61C09" w:rsidP="00E61C09"/>
    <w:p w14:paraId="1AF01801" w14:textId="4285F342" w:rsidR="005F682B" w:rsidRPr="00E61C09" w:rsidRDefault="003A21F9" w:rsidP="00E61C09">
      <w:pPr>
        <w:rPr>
          <w:b/>
          <w:bCs/>
          <w:sz w:val="28"/>
          <w:szCs w:val="28"/>
        </w:rPr>
      </w:pPr>
      <w:r w:rsidRPr="00E61C09">
        <w:rPr>
          <w:b/>
          <w:bCs/>
          <w:sz w:val="28"/>
          <w:szCs w:val="28"/>
        </w:rPr>
        <w:t>Entity: Review</w:t>
      </w:r>
    </w:p>
    <w:tbl>
      <w:tblPr>
        <w:tblStyle w:val="TableGrid"/>
        <w:tblW w:w="0" w:type="auto"/>
        <w:tblLook w:val="04A0" w:firstRow="1" w:lastRow="0" w:firstColumn="1" w:lastColumn="0" w:noHBand="0" w:noVBand="1"/>
      </w:tblPr>
      <w:tblGrid>
        <w:gridCol w:w="4315"/>
        <w:gridCol w:w="4315"/>
      </w:tblGrid>
      <w:tr w:rsidR="005F682B" w:rsidRPr="00E61C09" w14:paraId="0934BD46" w14:textId="77777777">
        <w:tc>
          <w:tcPr>
            <w:tcW w:w="4320" w:type="dxa"/>
          </w:tcPr>
          <w:p w14:paraId="07D5A2C7" w14:textId="77777777" w:rsidR="005F682B" w:rsidRPr="00E61C09" w:rsidRDefault="003A21F9" w:rsidP="00E61C09">
            <w:pPr>
              <w:rPr>
                <w:b/>
                <w:bCs/>
                <w:sz w:val="24"/>
                <w:szCs w:val="24"/>
              </w:rPr>
            </w:pPr>
            <w:r w:rsidRPr="00E61C09">
              <w:rPr>
                <w:b/>
                <w:bCs/>
                <w:sz w:val="24"/>
                <w:szCs w:val="24"/>
              </w:rPr>
              <w:t>Attribute</w:t>
            </w:r>
          </w:p>
        </w:tc>
        <w:tc>
          <w:tcPr>
            <w:tcW w:w="4320" w:type="dxa"/>
          </w:tcPr>
          <w:p w14:paraId="29D2708E" w14:textId="77777777" w:rsidR="005F682B" w:rsidRPr="00E61C09" w:rsidRDefault="003A21F9" w:rsidP="00E61C09">
            <w:pPr>
              <w:rPr>
                <w:b/>
                <w:bCs/>
                <w:sz w:val="24"/>
                <w:szCs w:val="24"/>
              </w:rPr>
            </w:pPr>
            <w:r w:rsidRPr="00E61C09">
              <w:rPr>
                <w:b/>
                <w:bCs/>
                <w:sz w:val="24"/>
                <w:szCs w:val="24"/>
              </w:rPr>
              <w:t>Key Type</w:t>
            </w:r>
          </w:p>
        </w:tc>
      </w:tr>
      <w:tr w:rsidR="005F682B" w:rsidRPr="00E61C09" w14:paraId="09793430" w14:textId="77777777">
        <w:tc>
          <w:tcPr>
            <w:tcW w:w="4320" w:type="dxa"/>
          </w:tcPr>
          <w:p w14:paraId="474DD70F" w14:textId="77777777" w:rsidR="005F682B" w:rsidRPr="00E61C09" w:rsidRDefault="003A21F9" w:rsidP="00E61C09">
            <w:pPr>
              <w:rPr>
                <w:sz w:val="24"/>
                <w:szCs w:val="24"/>
              </w:rPr>
            </w:pPr>
            <w:proofErr w:type="spellStart"/>
            <w:r w:rsidRPr="00E61C09">
              <w:rPr>
                <w:sz w:val="24"/>
                <w:szCs w:val="24"/>
              </w:rPr>
              <w:t>Review_ID</w:t>
            </w:r>
            <w:proofErr w:type="spellEnd"/>
          </w:p>
        </w:tc>
        <w:tc>
          <w:tcPr>
            <w:tcW w:w="4320" w:type="dxa"/>
          </w:tcPr>
          <w:p w14:paraId="10402FDF" w14:textId="77777777" w:rsidR="005F682B" w:rsidRPr="00E61C09" w:rsidRDefault="003A21F9" w:rsidP="00E61C09">
            <w:pPr>
              <w:rPr>
                <w:sz w:val="24"/>
                <w:szCs w:val="24"/>
              </w:rPr>
            </w:pPr>
            <w:r w:rsidRPr="00E61C09">
              <w:rPr>
                <w:sz w:val="24"/>
                <w:szCs w:val="24"/>
              </w:rPr>
              <w:t>Primary Key</w:t>
            </w:r>
          </w:p>
        </w:tc>
      </w:tr>
      <w:tr w:rsidR="005F682B" w:rsidRPr="00E61C09" w14:paraId="50F72257" w14:textId="77777777">
        <w:tc>
          <w:tcPr>
            <w:tcW w:w="4320" w:type="dxa"/>
          </w:tcPr>
          <w:p w14:paraId="09D3D56E" w14:textId="77777777" w:rsidR="005F682B" w:rsidRPr="00E61C09" w:rsidRDefault="003A21F9" w:rsidP="00E61C09">
            <w:pPr>
              <w:rPr>
                <w:sz w:val="24"/>
                <w:szCs w:val="24"/>
              </w:rPr>
            </w:pPr>
            <w:proofErr w:type="spellStart"/>
            <w:r w:rsidRPr="00E61C09">
              <w:rPr>
                <w:sz w:val="24"/>
                <w:szCs w:val="24"/>
              </w:rPr>
              <w:t>Customer_ID</w:t>
            </w:r>
            <w:proofErr w:type="spellEnd"/>
          </w:p>
        </w:tc>
        <w:tc>
          <w:tcPr>
            <w:tcW w:w="4320" w:type="dxa"/>
          </w:tcPr>
          <w:p w14:paraId="1EAF9516" w14:textId="77777777" w:rsidR="005F682B" w:rsidRPr="00E61C09" w:rsidRDefault="003A21F9" w:rsidP="00E61C09">
            <w:pPr>
              <w:rPr>
                <w:sz w:val="24"/>
                <w:szCs w:val="24"/>
              </w:rPr>
            </w:pPr>
            <w:r w:rsidRPr="00E61C09">
              <w:rPr>
                <w:sz w:val="24"/>
                <w:szCs w:val="24"/>
              </w:rPr>
              <w:t>Foreign Key</w:t>
            </w:r>
          </w:p>
        </w:tc>
      </w:tr>
      <w:tr w:rsidR="005F682B" w:rsidRPr="00E61C09" w14:paraId="31BA7304" w14:textId="77777777">
        <w:tc>
          <w:tcPr>
            <w:tcW w:w="4320" w:type="dxa"/>
          </w:tcPr>
          <w:p w14:paraId="33ED4A09" w14:textId="77777777" w:rsidR="005F682B" w:rsidRPr="00E61C09" w:rsidRDefault="003A21F9" w:rsidP="00E61C09">
            <w:pPr>
              <w:rPr>
                <w:sz w:val="24"/>
                <w:szCs w:val="24"/>
              </w:rPr>
            </w:pPr>
            <w:r w:rsidRPr="00E61C09">
              <w:rPr>
                <w:sz w:val="24"/>
                <w:szCs w:val="24"/>
              </w:rPr>
              <w:t>Product_ID</w:t>
            </w:r>
          </w:p>
        </w:tc>
        <w:tc>
          <w:tcPr>
            <w:tcW w:w="4320" w:type="dxa"/>
          </w:tcPr>
          <w:p w14:paraId="313DFA5C" w14:textId="77777777" w:rsidR="005F682B" w:rsidRPr="00E61C09" w:rsidRDefault="003A21F9" w:rsidP="00E61C09">
            <w:pPr>
              <w:rPr>
                <w:sz w:val="24"/>
                <w:szCs w:val="24"/>
              </w:rPr>
            </w:pPr>
            <w:r w:rsidRPr="00E61C09">
              <w:rPr>
                <w:sz w:val="24"/>
                <w:szCs w:val="24"/>
              </w:rPr>
              <w:t>Foreign Key</w:t>
            </w:r>
          </w:p>
        </w:tc>
      </w:tr>
      <w:tr w:rsidR="005F682B" w:rsidRPr="00E61C09" w14:paraId="61B577D3" w14:textId="77777777">
        <w:tc>
          <w:tcPr>
            <w:tcW w:w="4320" w:type="dxa"/>
          </w:tcPr>
          <w:p w14:paraId="58DB20E4" w14:textId="77777777" w:rsidR="005F682B" w:rsidRPr="00E61C09" w:rsidRDefault="003A21F9" w:rsidP="00E61C09">
            <w:pPr>
              <w:rPr>
                <w:sz w:val="24"/>
                <w:szCs w:val="24"/>
              </w:rPr>
            </w:pPr>
            <w:r w:rsidRPr="00E61C09">
              <w:rPr>
                <w:sz w:val="24"/>
                <w:szCs w:val="24"/>
              </w:rPr>
              <w:t>Rating</w:t>
            </w:r>
          </w:p>
        </w:tc>
        <w:tc>
          <w:tcPr>
            <w:tcW w:w="4320" w:type="dxa"/>
          </w:tcPr>
          <w:p w14:paraId="6989ACC2" w14:textId="77777777" w:rsidR="005F682B" w:rsidRPr="00E61C09" w:rsidRDefault="003A21F9" w:rsidP="00E61C09">
            <w:pPr>
              <w:rPr>
                <w:sz w:val="24"/>
                <w:szCs w:val="24"/>
              </w:rPr>
            </w:pPr>
            <w:r w:rsidRPr="00E61C09">
              <w:rPr>
                <w:sz w:val="24"/>
                <w:szCs w:val="24"/>
              </w:rPr>
              <w:t>-</w:t>
            </w:r>
          </w:p>
        </w:tc>
      </w:tr>
      <w:tr w:rsidR="005F682B" w:rsidRPr="00E61C09" w14:paraId="69AF6727" w14:textId="77777777">
        <w:tc>
          <w:tcPr>
            <w:tcW w:w="4320" w:type="dxa"/>
          </w:tcPr>
          <w:p w14:paraId="09C2C255" w14:textId="77777777" w:rsidR="005F682B" w:rsidRPr="00E61C09" w:rsidRDefault="003A21F9" w:rsidP="00E61C09">
            <w:pPr>
              <w:rPr>
                <w:sz w:val="24"/>
                <w:szCs w:val="24"/>
              </w:rPr>
            </w:pPr>
            <w:proofErr w:type="spellStart"/>
            <w:r w:rsidRPr="00E61C09">
              <w:rPr>
                <w:sz w:val="24"/>
                <w:szCs w:val="24"/>
              </w:rPr>
              <w:t>Review_Text</w:t>
            </w:r>
            <w:proofErr w:type="spellEnd"/>
          </w:p>
        </w:tc>
        <w:tc>
          <w:tcPr>
            <w:tcW w:w="4320" w:type="dxa"/>
          </w:tcPr>
          <w:p w14:paraId="0FA5E0D8" w14:textId="77777777" w:rsidR="005F682B" w:rsidRPr="00E61C09" w:rsidRDefault="003A21F9" w:rsidP="00E61C09">
            <w:pPr>
              <w:rPr>
                <w:sz w:val="24"/>
                <w:szCs w:val="24"/>
              </w:rPr>
            </w:pPr>
            <w:r w:rsidRPr="00E61C09">
              <w:rPr>
                <w:sz w:val="24"/>
                <w:szCs w:val="24"/>
              </w:rPr>
              <w:t>-</w:t>
            </w:r>
          </w:p>
        </w:tc>
      </w:tr>
      <w:tr w:rsidR="005F682B" w:rsidRPr="00E61C09" w14:paraId="5F286820" w14:textId="77777777">
        <w:tc>
          <w:tcPr>
            <w:tcW w:w="4320" w:type="dxa"/>
          </w:tcPr>
          <w:p w14:paraId="09153536" w14:textId="77777777" w:rsidR="005F682B" w:rsidRPr="00E61C09" w:rsidRDefault="003A21F9" w:rsidP="00E61C09">
            <w:pPr>
              <w:rPr>
                <w:sz w:val="24"/>
                <w:szCs w:val="24"/>
              </w:rPr>
            </w:pPr>
            <w:proofErr w:type="spellStart"/>
            <w:r w:rsidRPr="00E61C09">
              <w:rPr>
                <w:sz w:val="24"/>
                <w:szCs w:val="24"/>
              </w:rPr>
              <w:t>Review_Date</w:t>
            </w:r>
            <w:proofErr w:type="spellEnd"/>
          </w:p>
        </w:tc>
        <w:tc>
          <w:tcPr>
            <w:tcW w:w="4320" w:type="dxa"/>
          </w:tcPr>
          <w:p w14:paraId="0DA71DA1" w14:textId="77777777" w:rsidR="005F682B" w:rsidRPr="00E61C09" w:rsidRDefault="003A21F9" w:rsidP="00E61C09">
            <w:pPr>
              <w:rPr>
                <w:sz w:val="24"/>
                <w:szCs w:val="24"/>
              </w:rPr>
            </w:pPr>
            <w:r w:rsidRPr="00E61C09">
              <w:rPr>
                <w:sz w:val="24"/>
                <w:szCs w:val="24"/>
              </w:rPr>
              <w:t>-</w:t>
            </w:r>
          </w:p>
        </w:tc>
      </w:tr>
    </w:tbl>
    <w:p w14:paraId="69DE1D50" w14:textId="77777777" w:rsidR="00E61C09" w:rsidRDefault="00E61C09" w:rsidP="00E61C09"/>
    <w:p w14:paraId="2C2F8E22" w14:textId="3F20D6D2" w:rsidR="005F682B" w:rsidRPr="00E61C09" w:rsidRDefault="003A21F9" w:rsidP="00E61C09">
      <w:pPr>
        <w:rPr>
          <w:b/>
          <w:bCs/>
          <w:sz w:val="28"/>
          <w:szCs w:val="28"/>
        </w:rPr>
      </w:pPr>
      <w:r w:rsidRPr="00E61C09">
        <w:rPr>
          <w:b/>
          <w:bCs/>
          <w:sz w:val="28"/>
          <w:szCs w:val="28"/>
        </w:rPr>
        <w:t>2.2 Entity Relationships</w:t>
      </w:r>
    </w:p>
    <w:tbl>
      <w:tblPr>
        <w:tblStyle w:val="TableGrid"/>
        <w:tblW w:w="0" w:type="auto"/>
        <w:tblLook w:val="04A0" w:firstRow="1" w:lastRow="0" w:firstColumn="1" w:lastColumn="0" w:noHBand="0" w:noVBand="1"/>
      </w:tblPr>
      <w:tblGrid>
        <w:gridCol w:w="1724"/>
        <w:gridCol w:w="1727"/>
        <w:gridCol w:w="1725"/>
        <w:gridCol w:w="1726"/>
        <w:gridCol w:w="1728"/>
      </w:tblGrid>
      <w:tr w:rsidR="005F682B" w:rsidRPr="00E61C09" w14:paraId="578FAC35" w14:textId="77777777">
        <w:tc>
          <w:tcPr>
            <w:tcW w:w="1728" w:type="dxa"/>
          </w:tcPr>
          <w:p w14:paraId="376C8784" w14:textId="77777777" w:rsidR="005F682B" w:rsidRPr="00E61C09" w:rsidRDefault="003A21F9" w:rsidP="00E61C09">
            <w:pPr>
              <w:rPr>
                <w:b/>
                <w:bCs/>
                <w:sz w:val="24"/>
                <w:szCs w:val="24"/>
              </w:rPr>
            </w:pPr>
            <w:r w:rsidRPr="00E61C09">
              <w:rPr>
                <w:b/>
                <w:bCs/>
                <w:sz w:val="24"/>
                <w:szCs w:val="24"/>
              </w:rPr>
              <w:lastRenderedPageBreak/>
              <w:t>Entity 1</w:t>
            </w:r>
          </w:p>
        </w:tc>
        <w:tc>
          <w:tcPr>
            <w:tcW w:w="1728" w:type="dxa"/>
          </w:tcPr>
          <w:p w14:paraId="5997B2A3" w14:textId="77777777" w:rsidR="005F682B" w:rsidRPr="00E61C09" w:rsidRDefault="003A21F9" w:rsidP="00E61C09">
            <w:pPr>
              <w:rPr>
                <w:b/>
                <w:bCs/>
                <w:sz w:val="24"/>
                <w:szCs w:val="24"/>
              </w:rPr>
            </w:pPr>
            <w:r w:rsidRPr="00E61C09">
              <w:rPr>
                <w:b/>
                <w:bCs/>
                <w:sz w:val="24"/>
                <w:szCs w:val="24"/>
              </w:rPr>
              <w:t>Relationship</w:t>
            </w:r>
          </w:p>
        </w:tc>
        <w:tc>
          <w:tcPr>
            <w:tcW w:w="1728" w:type="dxa"/>
          </w:tcPr>
          <w:p w14:paraId="2BACEF55" w14:textId="77777777" w:rsidR="005F682B" w:rsidRPr="00E61C09" w:rsidRDefault="003A21F9" w:rsidP="00E61C09">
            <w:pPr>
              <w:rPr>
                <w:b/>
                <w:bCs/>
                <w:sz w:val="24"/>
                <w:szCs w:val="24"/>
              </w:rPr>
            </w:pPr>
            <w:r w:rsidRPr="00E61C09">
              <w:rPr>
                <w:b/>
                <w:bCs/>
                <w:sz w:val="24"/>
                <w:szCs w:val="24"/>
              </w:rPr>
              <w:t>Entity 2</w:t>
            </w:r>
          </w:p>
        </w:tc>
        <w:tc>
          <w:tcPr>
            <w:tcW w:w="1728" w:type="dxa"/>
          </w:tcPr>
          <w:p w14:paraId="24665ABC" w14:textId="77777777" w:rsidR="005F682B" w:rsidRPr="00E61C09" w:rsidRDefault="003A21F9" w:rsidP="00E61C09">
            <w:pPr>
              <w:rPr>
                <w:b/>
                <w:bCs/>
                <w:sz w:val="24"/>
                <w:szCs w:val="24"/>
              </w:rPr>
            </w:pPr>
            <w:r w:rsidRPr="00E61C09">
              <w:rPr>
                <w:b/>
                <w:bCs/>
                <w:sz w:val="24"/>
                <w:szCs w:val="24"/>
              </w:rPr>
              <w:t>Cardinality</w:t>
            </w:r>
          </w:p>
        </w:tc>
        <w:tc>
          <w:tcPr>
            <w:tcW w:w="1728" w:type="dxa"/>
          </w:tcPr>
          <w:p w14:paraId="05B3A362" w14:textId="77777777" w:rsidR="005F682B" w:rsidRPr="00E61C09" w:rsidRDefault="003A21F9" w:rsidP="00E61C09">
            <w:pPr>
              <w:rPr>
                <w:b/>
                <w:bCs/>
                <w:sz w:val="24"/>
                <w:szCs w:val="24"/>
              </w:rPr>
            </w:pPr>
            <w:r w:rsidRPr="00E61C09">
              <w:rPr>
                <w:b/>
                <w:bCs/>
                <w:sz w:val="24"/>
                <w:szCs w:val="24"/>
              </w:rPr>
              <w:t>Participation</w:t>
            </w:r>
          </w:p>
        </w:tc>
      </w:tr>
      <w:tr w:rsidR="005F682B" w:rsidRPr="00E61C09" w14:paraId="3C0AF994" w14:textId="77777777">
        <w:tc>
          <w:tcPr>
            <w:tcW w:w="1728" w:type="dxa"/>
          </w:tcPr>
          <w:p w14:paraId="3DCE63A4" w14:textId="77777777" w:rsidR="005F682B" w:rsidRPr="00E61C09" w:rsidRDefault="003A21F9" w:rsidP="00E61C09">
            <w:pPr>
              <w:rPr>
                <w:sz w:val="24"/>
                <w:szCs w:val="24"/>
              </w:rPr>
            </w:pPr>
            <w:r w:rsidRPr="00E61C09">
              <w:rPr>
                <w:sz w:val="24"/>
                <w:szCs w:val="24"/>
              </w:rPr>
              <w:t>Customer</w:t>
            </w:r>
          </w:p>
        </w:tc>
        <w:tc>
          <w:tcPr>
            <w:tcW w:w="1728" w:type="dxa"/>
          </w:tcPr>
          <w:p w14:paraId="31D1641E" w14:textId="77777777" w:rsidR="005F682B" w:rsidRPr="00E61C09" w:rsidRDefault="003A21F9" w:rsidP="00E61C09">
            <w:pPr>
              <w:rPr>
                <w:sz w:val="24"/>
                <w:szCs w:val="24"/>
              </w:rPr>
            </w:pPr>
            <w:r w:rsidRPr="00E61C09">
              <w:rPr>
                <w:sz w:val="24"/>
                <w:szCs w:val="24"/>
              </w:rPr>
              <w:t>Owns</w:t>
            </w:r>
          </w:p>
        </w:tc>
        <w:tc>
          <w:tcPr>
            <w:tcW w:w="1728" w:type="dxa"/>
          </w:tcPr>
          <w:p w14:paraId="48FAAF0F" w14:textId="77777777" w:rsidR="005F682B" w:rsidRPr="00E61C09" w:rsidRDefault="003A21F9" w:rsidP="00E61C09">
            <w:pPr>
              <w:rPr>
                <w:sz w:val="24"/>
                <w:szCs w:val="24"/>
              </w:rPr>
            </w:pPr>
            <w:r w:rsidRPr="00E61C09">
              <w:rPr>
                <w:sz w:val="24"/>
                <w:szCs w:val="24"/>
              </w:rPr>
              <w:t>Cart</w:t>
            </w:r>
          </w:p>
        </w:tc>
        <w:tc>
          <w:tcPr>
            <w:tcW w:w="1728" w:type="dxa"/>
          </w:tcPr>
          <w:p w14:paraId="541ABC52" w14:textId="77777777" w:rsidR="005F682B" w:rsidRPr="00E61C09" w:rsidRDefault="003A21F9" w:rsidP="00E61C09">
            <w:pPr>
              <w:rPr>
                <w:sz w:val="24"/>
                <w:szCs w:val="24"/>
              </w:rPr>
            </w:pPr>
            <w:r w:rsidRPr="00E61C09">
              <w:rPr>
                <w:sz w:val="24"/>
                <w:szCs w:val="24"/>
              </w:rPr>
              <w:t>One-to-One</w:t>
            </w:r>
          </w:p>
        </w:tc>
        <w:tc>
          <w:tcPr>
            <w:tcW w:w="1728" w:type="dxa"/>
          </w:tcPr>
          <w:p w14:paraId="20B788E2" w14:textId="77777777" w:rsidR="005F682B" w:rsidRPr="00E61C09" w:rsidRDefault="003A21F9" w:rsidP="00E61C09">
            <w:pPr>
              <w:rPr>
                <w:sz w:val="24"/>
                <w:szCs w:val="24"/>
              </w:rPr>
            </w:pPr>
            <w:r w:rsidRPr="00E61C09">
              <w:rPr>
                <w:sz w:val="24"/>
                <w:szCs w:val="24"/>
              </w:rPr>
              <w:t>Partial/Total</w:t>
            </w:r>
          </w:p>
        </w:tc>
      </w:tr>
      <w:tr w:rsidR="005F682B" w:rsidRPr="00E61C09" w14:paraId="0D91A7DA" w14:textId="77777777">
        <w:tc>
          <w:tcPr>
            <w:tcW w:w="1728" w:type="dxa"/>
          </w:tcPr>
          <w:p w14:paraId="0C157471" w14:textId="77777777" w:rsidR="005F682B" w:rsidRPr="00E61C09" w:rsidRDefault="003A21F9" w:rsidP="00E61C09">
            <w:pPr>
              <w:rPr>
                <w:sz w:val="24"/>
                <w:szCs w:val="24"/>
              </w:rPr>
            </w:pPr>
            <w:r w:rsidRPr="00E61C09">
              <w:rPr>
                <w:sz w:val="24"/>
                <w:szCs w:val="24"/>
              </w:rPr>
              <w:t>Customer</w:t>
            </w:r>
          </w:p>
        </w:tc>
        <w:tc>
          <w:tcPr>
            <w:tcW w:w="1728" w:type="dxa"/>
          </w:tcPr>
          <w:p w14:paraId="2E20C614" w14:textId="77777777" w:rsidR="005F682B" w:rsidRPr="00E61C09" w:rsidRDefault="003A21F9" w:rsidP="00E61C09">
            <w:pPr>
              <w:rPr>
                <w:sz w:val="24"/>
                <w:szCs w:val="24"/>
              </w:rPr>
            </w:pPr>
            <w:r w:rsidRPr="00E61C09">
              <w:rPr>
                <w:sz w:val="24"/>
                <w:szCs w:val="24"/>
              </w:rPr>
              <w:t>Places</w:t>
            </w:r>
          </w:p>
        </w:tc>
        <w:tc>
          <w:tcPr>
            <w:tcW w:w="1728" w:type="dxa"/>
          </w:tcPr>
          <w:p w14:paraId="3A5BBB7E" w14:textId="77777777" w:rsidR="005F682B" w:rsidRPr="00E61C09" w:rsidRDefault="003A21F9" w:rsidP="00E61C09">
            <w:pPr>
              <w:rPr>
                <w:sz w:val="24"/>
                <w:szCs w:val="24"/>
              </w:rPr>
            </w:pPr>
            <w:r w:rsidRPr="00E61C09">
              <w:rPr>
                <w:sz w:val="24"/>
                <w:szCs w:val="24"/>
              </w:rPr>
              <w:t>Order</w:t>
            </w:r>
          </w:p>
        </w:tc>
        <w:tc>
          <w:tcPr>
            <w:tcW w:w="1728" w:type="dxa"/>
          </w:tcPr>
          <w:p w14:paraId="6C349C86" w14:textId="77777777" w:rsidR="005F682B" w:rsidRPr="00E61C09" w:rsidRDefault="003A21F9" w:rsidP="00E61C09">
            <w:pPr>
              <w:rPr>
                <w:sz w:val="24"/>
                <w:szCs w:val="24"/>
              </w:rPr>
            </w:pPr>
            <w:r w:rsidRPr="00E61C09">
              <w:rPr>
                <w:sz w:val="24"/>
                <w:szCs w:val="24"/>
              </w:rPr>
              <w:t>One-to-Many</w:t>
            </w:r>
          </w:p>
        </w:tc>
        <w:tc>
          <w:tcPr>
            <w:tcW w:w="1728" w:type="dxa"/>
          </w:tcPr>
          <w:p w14:paraId="3965B305" w14:textId="77777777" w:rsidR="005F682B" w:rsidRPr="00E61C09" w:rsidRDefault="003A21F9" w:rsidP="00E61C09">
            <w:pPr>
              <w:rPr>
                <w:sz w:val="24"/>
                <w:szCs w:val="24"/>
              </w:rPr>
            </w:pPr>
            <w:r w:rsidRPr="00E61C09">
              <w:rPr>
                <w:sz w:val="24"/>
                <w:szCs w:val="24"/>
              </w:rPr>
              <w:t>Partial/Total</w:t>
            </w:r>
          </w:p>
        </w:tc>
      </w:tr>
      <w:tr w:rsidR="005F682B" w:rsidRPr="00E61C09" w14:paraId="525C13C4" w14:textId="77777777">
        <w:tc>
          <w:tcPr>
            <w:tcW w:w="1728" w:type="dxa"/>
          </w:tcPr>
          <w:p w14:paraId="27E1124A" w14:textId="77777777" w:rsidR="005F682B" w:rsidRPr="00E61C09" w:rsidRDefault="003A21F9" w:rsidP="00E61C09">
            <w:pPr>
              <w:rPr>
                <w:sz w:val="24"/>
                <w:szCs w:val="24"/>
              </w:rPr>
            </w:pPr>
            <w:r w:rsidRPr="00E61C09">
              <w:rPr>
                <w:sz w:val="24"/>
                <w:szCs w:val="24"/>
              </w:rPr>
              <w:t>Customer</w:t>
            </w:r>
          </w:p>
        </w:tc>
        <w:tc>
          <w:tcPr>
            <w:tcW w:w="1728" w:type="dxa"/>
          </w:tcPr>
          <w:p w14:paraId="00876E4A" w14:textId="77777777" w:rsidR="005F682B" w:rsidRPr="00E61C09" w:rsidRDefault="003A21F9" w:rsidP="00E61C09">
            <w:pPr>
              <w:rPr>
                <w:sz w:val="24"/>
                <w:szCs w:val="24"/>
              </w:rPr>
            </w:pPr>
            <w:r w:rsidRPr="00E61C09">
              <w:rPr>
                <w:sz w:val="24"/>
                <w:szCs w:val="24"/>
              </w:rPr>
              <w:t>Adds</w:t>
            </w:r>
          </w:p>
        </w:tc>
        <w:tc>
          <w:tcPr>
            <w:tcW w:w="1728" w:type="dxa"/>
          </w:tcPr>
          <w:p w14:paraId="669EB258" w14:textId="77777777" w:rsidR="005F682B" w:rsidRPr="00E61C09" w:rsidRDefault="003A21F9" w:rsidP="00E61C09">
            <w:pPr>
              <w:rPr>
                <w:sz w:val="24"/>
                <w:szCs w:val="24"/>
              </w:rPr>
            </w:pPr>
            <w:r w:rsidRPr="00E61C09">
              <w:rPr>
                <w:sz w:val="24"/>
                <w:szCs w:val="24"/>
              </w:rPr>
              <w:t xml:space="preserve">Product (via </w:t>
            </w:r>
            <w:proofErr w:type="spellStart"/>
            <w:r w:rsidRPr="00E61C09">
              <w:rPr>
                <w:sz w:val="24"/>
                <w:szCs w:val="24"/>
              </w:rPr>
              <w:t>Cart_Item</w:t>
            </w:r>
            <w:proofErr w:type="spellEnd"/>
            <w:r w:rsidRPr="00E61C09">
              <w:rPr>
                <w:sz w:val="24"/>
                <w:szCs w:val="24"/>
              </w:rPr>
              <w:t>)</w:t>
            </w:r>
          </w:p>
        </w:tc>
        <w:tc>
          <w:tcPr>
            <w:tcW w:w="1728" w:type="dxa"/>
          </w:tcPr>
          <w:p w14:paraId="712CD347" w14:textId="77777777" w:rsidR="005F682B" w:rsidRPr="00E61C09" w:rsidRDefault="003A21F9" w:rsidP="00E61C09">
            <w:pPr>
              <w:rPr>
                <w:sz w:val="24"/>
                <w:szCs w:val="24"/>
              </w:rPr>
            </w:pPr>
            <w:r w:rsidRPr="00E61C09">
              <w:rPr>
                <w:sz w:val="24"/>
                <w:szCs w:val="24"/>
              </w:rPr>
              <w:t>Many-to-Many</w:t>
            </w:r>
          </w:p>
        </w:tc>
        <w:tc>
          <w:tcPr>
            <w:tcW w:w="1728" w:type="dxa"/>
          </w:tcPr>
          <w:p w14:paraId="5FB23304" w14:textId="77777777" w:rsidR="005F682B" w:rsidRPr="00E61C09" w:rsidRDefault="003A21F9" w:rsidP="00E61C09">
            <w:pPr>
              <w:rPr>
                <w:sz w:val="24"/>
                <w:szCs w:val="24"/>
              </w:rPr>
            </w:pPr>
            <w:r w:rsidRPr="00E61C09">
              <w:rPr>
                <w:sz w:val="24"/>
                <w:szCs w:val="24"/>
              </w:rPr>
              <w:t>Partial/Partial</w:t>
            </w:r>
          </w:p>
        </w:tc>
      </w:tr>
      <w:tr w:rsidR="005F682B" w:rsidRPr="00E61C09" w14:paraId="36B47DF5" w14:textId="77777777">
        <w:tc>
          <w:tcPr>
            <w:tcW w:w="1728" w:type="dxa"/>
          </w:tcPr>
          <w:p w14:paraId="316F34F3" w14:textId="77777777" w:rsidR="005F682B" w:rsidRPr="00E61C09" w:rsidRDefault="003A21F9" w:rsidP="00E61C09">
            <w:pPr>
              <w:rPr>
                <w:sz w:val="24"/>
                <w:szCs w:val="24"/>
              </w:rPr>
            </w:pPr>
            <w:r w:rsidRPr="00E61C09">
              <w:rPr>
                <w:sz w:val="24"/>
                <w:szCs w:val="24"/>
              </w:rPr>
              <w:t>Category</w:t>
            </w:r>
          </w:p>
        </w:tc>
        <w:tc>
          <w:tcPr>
            <w:tcW w:w="1728" w:type="dxa"/>
          </w:tcPr>
          <w:p w14:paraId="124F1397" w14:textId="77777777" w:rsidR="005F682B" w:rsidRPr="00E61C09" w:rsidRDefault="003A21F9" w:rsidP="00E61C09">
            <w:pPr>
              <w:rPr>
                <w:sz w:val="24"/>
                <w:szCs w:val="24"/>
              </w:rPr>
            </w:pPr>
            <w:r w:rsidRPr="00E61C09">
              <w:rPr>
                <w:sz w:val="24"/>
                <w:szCs w:val="24"/>
              </w:rPr>
              <w:t>Contains</w:t>
            </w:r>
          </w:p>
        </w:tc>
        <w:tc>
          <w:tcPr>
            <w:tcW w:w="1728" w:type="dxa"/>
          </w:tcPr>
          <w:p w14:paraId="7EAF3C01" w14:textId="77777777" w:rsidR="005F682B" w:rsidRPr="00E61C09" w:rsidRDefault="003A21F9" w:rsidP="00E61C09">
            <w:pPr>
              <w:rPr>
                <w:sz w:val="24"/>
                <w:szCs w:val="24"/>
              </w:rPr>
            </w:pPr>
            <w:r w:rsidRPr="00E61C09">
              <w:rPr>
                <w:sz w:val="24"/>
                <w:szCs w:val="24"/>
              </w:rPr>
              <w:t>Product</w:t>
            </w:r>
          </w:p>
        </w:tc>
        <w:tc>
          <w:tcPr>
            <w:tcW w:w="1728" w:type="dxa"/>
          </w:tcPr>
          <w:p w14:paraId="239DDC64" w14:textId="77777777" w:rsidR="005F682B" w:rsidRPr="00E61C09" w:rsidRDefault="003A21F9" w:rsidP="00E61C09">
            <w:pPr>
              <w:rPr>
                <w:sz w:val="24"/>
                <w:szCs w:val="24"/>
              </w:rPr>
            </w:pPr>
            <w:r w:rsidRPr="00E61C09">
              <w:rPr>
                <w:sz w:val="24"/>
                <w:szCs w:val="24"/>
              </w:rPr>
              <w:t>One-to-Many</w:t>
            </w:r>
          </w:p>
        </w:tc>
        <w:tc>
          <w:tcPr>
            <w:tcW w:w="1728" w:type="dxa"/>
          </w:tcPr>
          <w:p w14:paraId="7A1C9CB3" w14:textId="77777777" w:rsidR="005F682B" w:rsidRPr="00E61C09" w:rsidRDefault="003A21F9" w:rsidP="00E61C09">
            <w:pPr>
              <w:rPr>
                <w:sz w:val="24"/>
                <w:szCs w:val="24"/>
              </w:rPr>
            </w:pPr>
            <w:r w:rsidRPr="00E61C09">
              <w:rPr>
                <w:sz w:val="24"/>
                <w:szCs w:val="24"/>
              </w:rPr>
              <w:t>Total/Total</w:t>
            </w:r>
          </w:p>
        </w:tc>
      </w:tr>
      <w:tr w:rsidR="005F682B" w:rsidRPr="00E61C09" w14:paraId="2CE62832" w14:textId="77777777">
        <w:tc>
          <w:tcPr>
            <w:tcW w:w="1728" w:type="dxa"/>
          </w:tcPr>
          <w:p w14:paraId="4550EE74" w14:textId="77777777" w:rsidR="005F682B" w:rsidRPr="00E61C09" w:rsidRDefault="003A21F9" w:rsidP="00E61C09">
            <w:pPr>
              <w:rPr>
                <w:sz w:val="24"/>
                <w:szCs w:val="24"/>
              </w:rPr>
            </w:pPr>
            <w:r w:rsidRPr="00E61C09">
              <w:rPr>
                <w:sz w:val="24"/>
                <w:szCs w:val="24"/>
              </w:rPr>
              <w:t>Cart</w:t>
            </w:r>
          </w:p>
        </w:tc>
        <w:tc>
          <w:tcPr>
            <w:tcW w:w="1728" w:type="dxa"/>
          </w:tcPr>
          <w:p w14:paraId="4CD8B8CC" w14:textId="77777777" w:rsidR="005F682B" w:rsidRPr="00E61C09" w:rsidRDefault="003A21F9" w:rsidP="00E61C09">
            <w:pPr>
              <w:rPr>
                <w:sz w:val="24"/>
                <w:szCs w:val="24"/>
              </w:rPr>
            </w:pPr>
            <w:r w:rsidRPr="00E61C09">
              <w:rPr>
                <w:sz w:val="24"/>
                <w:szCs w:val="24"/>
              </w:rPr>
              <w:t>Contains</w:t>
            </w:r>
          </w:p>
        </w:tc>
        <w:tc>
          <w:tcPr>
            <w:tcW w:w="1728" w:type="dxa"/>
          </w:tcPr>
          <w:p w14:paraId="31365017" w14:textId="77777777" w:rsidR="005F682B" w:rsidRPr="00E61C09" w:rsidRDefault="003A21F9" w:rsidP="00E61C09">
            <w:pPr>
              <w:rPr>
                <w:sz w:val="24"/>
                <w:szCs w:val="24"/>
              </w:rPr>
            </w:pPr>
            <w:proofErr w:type="spellStart"/>
            <w:r w:rsidRPr="00E61C09">
              <w:rPr>
                <w:sz w:val="24"/>
                <w:szCs w:val="24"/>
              </w:rPr>
              <w:t>Cart_Item</w:t>
            </w:r>
            <w:proofErr w:type="spellEnd"/>
          </w:p>
        </w:tc>
        <w:tc>
          <w:tcPr>
            <w:tcW w:w="1728" w:type="dxa"/>
          </w:tcPr>
          <w:p w14:paraId="0BAB3E00" w14:textId="77777777" w:rsidR="005F682B" w:rsidRPr="00E61C09" w:rsidRDefault="003A21F9" w:rsidP="00E61C09">
            <w:pPr>
              <w:rPr>
                <w:sz w:val="24"/>
                <w:szCs w:val="24"/>
              </w:rPr>
            </w:pPr>
            <w:r w:rsidRPr="00E61C09">
              <w:rPr>
                <w:sz w:val="24"/>
                <w:szCs w:val="24"/>
              </w:rPr>
              <w:t>One-to-Many</w:t>
            </w:r>
          </w:p>
        </w:tc>
        <w:tc>
          <w:tcPr>
            <w:tcW w:w="1728" w:type="dxa"/>
          </w:tcPr>
          <w:p w14:paraId="43764FF4" w14:textId="77777777" w:rsidR="005F682B" w:rsidRPr="00E61C09" w:rsidRDefault="003A21F9" w:rsidP="00E61C09">
            <w:pPr>
              <w:rPr>
                <w:sz w:val="24"/>
                <w:szCs w:val="24"/>
              </w:rPr>
            </w:pPr>
            <w:r w:rsidRPr="00E61C09">
              <w:rPr>
                <w:sz w:val="24"/>
                <w:szCs w:val="24"/>
              </w:rPr>
              <w:t>Total/Total</w:t>
            </w:r>
          </w:p>
        </w:tc>
      </w:tr>
      <w:tr w:rsidR="005F682B" w:rsidRPr="00E61C09" w14:paraId="0A04993D" w14:textId="77777777">
        <w:tc>
          <w:tcPr>
            <w:tcW w:w="1728" w:type="dxa"/>
          </w:tcPr>
          <w:p w14:paraId="14A0D6DD" w14:textId="77777777" w:rsidR="005F682B" w:rsidRPr="00E61C09" w:rsidRDefault="003A21F9" w:rsidP="00E61C09">
            <w:pPr>
              <w:rPr>
                <w:sz w:val="24"/>
                <w:szCs w:val="24"/>
              </w:rPr>
            </w:pPr>
            <w:r w:rsidRPr="00E61C09">
              <w:rPr>
                <w:sz w:val="24"/>
                <w:szCs w:val="24"/>
              </w:rPr>
              <w:t>Order</w:t>
            </w:r>
          </w:p>
        </w:tc>
        <w:tc>
          <w:tcPr>
            <w:tcW w:w="1728" w:type="dxa"/>
          </w:tcPr>
          <w:p w14:paraId="795FA7CF" w14:textId="77777777" w:rsidR="005F682B" w:rsidRPr="00E61C09" w:rsidRDefault="003A21F9" w:rsidP="00E61C09">
            <w:pPr>
              <w:rPr>
                <w:sz w:val="24"/>
                <w:szCs w:val="24"/>
              </w:rPr>
            </w:pPr>
            <w:r w:rsidRPr="00E61C09">
              <w:rPr>
                <w:sz w:val="24"/>
                <w:szCs w:val="24"/>
              </w:rPr>
              <w:t>Includes</w:t>
            </w:r>
          </w:p>
        </w:tc>
        <w:tc>
          <w:tcPr>
            <w:tcW w:w="1728" w:type="dxa"/>
          </w:tcPr>
          <w:p w14:paraId="65B5B3FF" w14:textId="77777777" w:rsidR="005F682B" w:rsidRPr="00E61C09" w:rsidRDefault="003A21F9" w:rsidP="00E61C09">
            <w:pPr>
              <w:rPr>
                <w:sz w:val="24"/>
                <w:szCs w:val="24"/>
              </w:rPr>
            </w:pPr>
            <w:proofErr w:type="spellStart"/>
            <w:r w:rsidRPr="00E61C09">
              <w:rPr>
                <w:sz w:val="24"/>
                <w:szCs w:val="24"/>
              </w:rPr>
              <w:t>Order_Item</w:t>
            </w:r>
            <w:proofErr w:type="spellEnd"/>
          </w:p>
        </w:tc>
        <w:tc>
          <w:tcPr>
            <w:tcW w:w="1728" w:type="dxa"/>
          </w:tcPr>
          <w:p w14:paraId="06C72AF6" w14:textId="77777777" w:rsidR="005F682B" w:rsidRPr="00E61C09" w:rsidRDefault="003A21F9" w:rsidP="00E61C09">
            <w:pPr>
              <w:rPr>
                <w:sz w:val="24"/>
                <w:szCs w:val="24"/>
              </w:rPr>
            </w:pPr>
            <w:r w:rsidRPr="00E61C09">
              <w:rPr>
                <w:sz w:val="24"/>
                <w:szCs w:val="24"/>
              </w:rPr>
              <w:t>One-to-Many</w:t>
            </w:r>
          </w:p>
        </w:tc>
        <w:tc>
          <w:tcPr>
            <w:tcW w:w="1728" w:type="dxa"/>
          </w:tcPr>
          <w:p w14:paraId="21C7D35F" w14:textId="77777777" w:rsidR="005F682B" w:rsidRPr="00E61C09" w:rsidRDefault="003A21F9" w:rsidP="00E61C09">
            <w:pPr>
              <w:rPr>
                <w:sz w:val="24"/>
                <w:szCs w:val="24"/>
              </w:rPr>
            </w:pPr>
            <w:r w:rsidRPr="00E61C09">
              <w:rPr>
                <w:sz w:val="24"/>
                <w:szCs w:val="24"/>
              </w:rPr>
              <w:t>Total/Total</w:t>
            </w:r>
          </w:p>
        </w:tc>
      </w:tr>
      <w:tr w:rsidR="005F682B" w:rsidRPr="00E61C09" w14:paraId="5E1F2BCA" w14:textId="77777777">
        <w:tc>
          <w:tcPr>
            <w:tcW w:w="1728" w:type="dxa"/>
          </w:tcPr>
          <w:p w14:paraId="6D7775B3" w14:textId="77777777" w:rsidR="005F682B" w:rsidRPr="00E61C09" w:rsidRDefault="003A21F9" w:rsidP="00E61C09">
            <w:pPr>
              <w:rPr>
                <w:sz w:val="24"/>
                <w:szCs w:val="24"/>
              </w:rPr>
            </w:pPr>
            <w:r w:rsidRPr="00E61C09">
              <w:rPr>
                <w:sz w:val="24"/>
                <w:szCs w:val="24"/>
              </w:rPr>
              <w:t>Order</w:t>
            </w:r>
          </w:p>
        </w:tc>
        <w:tc>
          <w:tcPr>
            <w:tcW w:w="1728" w:type="dxa"/>
          </w:tcPr>
          <w:p w14:paraId="1AEB4B3E" w14:textId="77777777" w:rsidR="005F682B" w:rsidRPr="00E61C09" w:rsidRDefault="003A21F9" w:rsidP="00E61C09">
            <w:pPr>
              <w:rPr>
                <w:sz w:val="24"/>
                <w:szCs w:val="24"/>
              </w:rPr>
            </w:pPr>
            <w:r w:rsidRPr="00E61C09">
              <w:rPr>
                <w:sz w:val="24"/>
                <w:szCs w:val="24"/>
              </w:rPr>
              <w:t>Has</w:t>
            </w:r>
          </w:p>
        </w:tc>
        <w:tc>
          <w:tcPr>
            <w:tcW w:w="1728" w:type="dxa"/>
          </w:tcPr>
          <w:p w14:paraId="4FB23CB3" w14:textId="77777777" w:rsidR="005F682B" w:rsidRPr="00E61C09" w:rsidRDefault="003A21F9" w:rsidP="00E61C09">
            <w:pPr>
              <w:rPr>
                <w:sz w:val="24"/>
                <w:szCs w:val="24"/>
              </w:rPr>
            </w:pPr>
            <w:r w:rsidRPr="00E61C09">
              <w:rPr>
                <w:sz w:val="24"/>
                <w:szCs w:val="24"/>
              </w:rPr>
              <w:t>Payment</w:t>
            </w:r>
          </w:p>
        </w:tc>
        <w:tc>
          <w:tcPr>
            <w:tcW w:w="1728" w:type="dxa"/>
          </w:tcPr>
          <w:p w14:paraId="03CF7B31" w14:textId="77777777" w:rsidR="005F682B" w:rsidRPr="00E61C09" w:rsidRDefault="003A21F9" w:rsidP="00E61C09">
            <w:pPr>
              <w:rPr>
                <w:sz w:val="24"/>
                <w:szCs w:val="24"/>
              </w:rPr>
            </w:pPr>
            <w:r w:rsidRPr="00E61C09">
              <w:rPr>
                <w:sz w:val="24"/>
                <w:szCs w:val="24"/>
              </w:rPr>
              <w:t>One-to-One</w:t>
            </w:r>
          </w:p>
        </w:tc>
        <w:tc>
          <w:tcPr>
            <w:tcW w:w="1728" w:type="dxa"/>
          </w:tcPr>
          <w:p w14:paraId="49B5CA50" w14:textId="77777777" w:rsidR="005F682B" w:rsidRPr="00E61C09" w:rsidRDefault="003A21F9" w:rsidP="00E61C09">
            <w:pPr>
              <w:rPr>
                <w:sz w:val="24"/>
                <w:szCs w:val="24"/>
              </w:rPr>
            </w:pPr>
            <w:r w:rsidRPr="00E61C09">
              <w:rPr>
                <w:sz w:val="24"/>
                <w:szCs w:val="24"/>
              </w:rPr>
              <w:t>Total/Total</w:t>
            </w:r>
          </w:p>
        </w:tc>
      </w:tr>
      <w:tr w:rsidR="005F682B" w:rsidRPr="00E61C09" w14:paraId="42878C2E" w14:textId="77777777">
        <w:tc>
          <w:tcPr>
            <w:tcW w:w="1728" w:type="dxa"/>
          </w:tcPr>
          <w:p w14:paraId="6CDFBE38" w14:textId="77777777" w:rsidR="005F682B" w:rsidRPr="00E61C09" w:rsidRDefault="003A21F9" w:rsidP="00E61C09">
            <w:pPr>
              <w:rPr>
                <w:sz w:val="24"/>
                <w:szCs w:val="24"/>
              </w:rPr>
            </w:pPr>
            <w:r w:rsidRPr="00E61C09">
              <w:rPr>
                <w:sz w:val="24"/>
                <w:szCs w:val="24"/>
              </w:rPr>
              <w:t>Order</w:t>
            </w:r>
          </w:p>
        </w:tc>
        <w:tc>
          <w:tcPr>
            <w:tcW w:w="1728" w:type="dxa"/>
          </w:tcPr>
          <w:p w14:paraId="5E916261" w14:textId="77777777" w:rsidR="005F682B" w:rsidRPr="00E61C09" w:rsidRDefault="003A21F9" w:rsidP="00E61C09">
            <w:pPr>
              <w:rPr>
                <w:sz w:val="24"/>
                <w:szCs w:val="24"/>
              </w:rPr>
            </w:pPr>
            <w:r w:rsidRPr="00E61C09">
              <w:rPr>
                <w:sz w:val="24"/>
                <w:szCs w:val="24"/>
              </w:rPr>
              <w:t>Has</w:t>
            </w:r>
          </w:p>
        </w:tc>
        <w:tc>
          <w:tcPr>
            <w:tcW w:w="1728" w:type="dxa"/>
          </w:tcPr>
          <w:p w14:paraId="0A77FCC8" w14:textId="77777777" w:rsidR="005F682B" w:rsidRPr="00E61C09" w:rsidRDefault="003A21F9" w:rsidP="00E61C09">
            <w:pPr>
              <w:rPr>
                <w:sz w:val="24"/>
                <w:szCs w:val="24"/>
              </w:rPr>
            </w:pPr>
            <w:r w:rsidRPr="00E61C09">
              <w:rPr>
                <w:sz w:val="24"/>
                <w:szCs w:val="24"/>
              </w:rPr>
              <w:t>Delivery</w:t>
            </w:r>
          </w:p>
        </w:tc>
        <w:tc>
          <w:tcPr>
            <w:tcW w:w="1728" w:type="dxa"/>
          </w:tcPr>
          <w:p w14:paraId="38293A75" w14:textId="77777777" w:rsidR="005F682B" w:rsidRPr="00E61C09" w:rsidRDefault="003A21F9" w:rsidP="00E61C09">
            <w:pPr>
              <w:rPr>
                <w:sz w:val="24"/>
                <w:szCs w:val="24"/>
              </w:rPr>
            </w:pPr>
            <w:r w:rsidRPr="00E61C09">
              <w:rPr>
                <w:sz w:val="24"/>
                <w:szCs w:val="24"/>
              </w:rPr>
              <w:t>One-to-One</w:t>
            </w:r>
          </w:p>
        </w:tc>
        <w:tc>
          <w:tcPr>
            <w:tcW w:w="1728" w:type="dxa"/>
          </w:tcPr>
          <w:p w14:paraId="20B45E04" w14:textId="77777777" w:rsidR="005F682B" w:rsidRPr="00E61C09" w:rsidRDefault="003A21F9" w:rsidP="00E61C09">
            <w:pPr>
              <w:rPr>
                <w:sz w:val="24"/>
                <w:szCs w:val="24"/>
              </w:rPr>
            </w:pPr>
            <w:r w:rsidRPr="00E61C09">
              <w:rPr>
                <w:sz w:val="24"/>
                <w:szCs w:val="24"/>
              </w:rPr>
              <w:t>Total/Total</w:t>
            </w:r>
          </w:p>
        </w:tc>
      </w:tr>
      <w:tr w:rsidR="005F682B" w:rsidRPr="00E61C09" w14:paraId="1C65958B" w14:textId="77777777">
        <w:tc>
          <w:tcPr>
            <w:tcW w:w="1728" w:type="dxa"/>
          </w:tcPr>
          <w:p w14:paraId="65199A8C" w14:textId="77777777" w:rsidR="005F682B" w:rsidRPr="00E61C09" w:rsidRDefault="003A21F9" w:rsidP="00E61C09">
            <w:pPr>
              <w:rPr>
                <w:sz w:val="24"/>
                <w:szCs w:val="24"/>
              </w:rPr>
            </w:pPr>
            <w:r w:rsidRPr="00E61C09">
              <w:rPr>
                <w:sz w:val="24"/>
                <w:szCs w:val="24"/>
              </w:rPr>
              <w:t>Customer</w:t>
            </w:r>
          </w:p>
        </w:tc>
        <w:tc>
          <w:tcPr>
            <w:tcW w:w="1728" w:type="dxa"/>
          </w:tcPr>
          <w:p w14:paraId="224AE4E6" w14:textId="77777777" w:rsidR="005F682B" w:rsidRPr="00E61C09" w:rsidRDefault="003A21F9" w:rsidP="00E61C09">
            <w:pPr>
              <w:rPr>
                <w:sz w:val="24"/>
                <w:szCs w:val="24"/>
              </w:rPr>
            </w:pPr>
            <w:r w:rsidRPr="00E61C09">
              <w:rPr>
                <w:sz w:val="24"/>
                <w:szCs w:val="24"/>
              </w:rPr>
              <w:t>Writes</w:t>
            </w:r>
          </w:p>
        </w:tc>
        <w:tc>
          <w:tcPr>
            <w:tcW w:w="1728" w:type="dxa"/>
          </w:tcPr>
          <w:p w14:paraId="2E3BFE95" w14:textId="77777777" w:rsidR="005F682B" w:rsidRPr="00E61C09" w:rsidRDefault="003A21F9" w:rsidP="00E61C09">
            <w:pPr>
              <w:rPr>
                <w:sz w:val="24"/>
                <w:szCs w:val="24"/>
              </w:rPr>
            </w:pPr>
            <w:r w:rsidRPr="00E61C09">
              <w:rPr>
                <w:sz w:val="24"/>
                <w:szCs w:val="24"/>
              </w:rPr>
              <w:t>Review</w:t>
            </w:r>
          </w:p>
        </w:tc>
        <w:tc>
          <w:tcPr>
            <w:tcW w:w="1728" w:type="dxa"/>
          </w:tcPr>
          <w:p w14:paraId="4EA2685A" w14:textId="77777777" w:rsidR="005F682B" w:rsidRPr="00E61C09" w:rsidRDefault="003A21F9" w:rsidP="00E61C09">
            <w:pPr>
              <w:rPr>
                <w:sz w:val="24"/>
                <w:szCs w:val="24"/>
              </w:rPr>
            </w:pPr>
            <w:r w:rsidRPr="00E61C09">
              <w:rPr>
                <w:sz w:val="24"/>
                <w:szCs w:val="24"/>
              </w:rPr>
              <w:t>One-to-Many</w:t>
            </w:r>
          </w:p>
        </w:tc>
        <w:tc>
          <w:tcPr>
            <w:tcW w:w="1728" w:type="dxa"/>
          </w:tcPr>
          <w:p w14:paraId="478A36D0" w14:textId="77777777" w:rsidR="005F682B" w:rsidRPr="00E61C09" w:rsidRDefault="003A21F9" w:rsidP="00E61C09">
            <w:pPr>
              <w:rPr>
                <w:sz w:val="24"/>
                <w:szCs w:val="24"/>
              </w:rPr>
            </w:pPr>
            <w:r w:rsidRPr="00E61C09">
              <w:rPr>
                <w:sz w:val="24"/>
                <w:szCs w:val="24"/>
              </w:rPr>
              <w:t>Partial/Total</w:t>
            </w:r>
          </w:p>
        </w:tc>
      </w:tr>
      <w:tr w:rsidR="005F682B" w:rsidRPr="00E61C09" w14:paraId="41DCFB7A" w14:textId="77777777">
        <w:tc>
          <w:tcPr>
            <w:tcW w:w="1728" w:type="dxa"/>
          </w:tcPr>
          <w:p w14:paraId="0026B005" w14:textId="77777777" w:rsidR="005F682B" w:rsidRPr="00E61C09" w:rsidRDefault="003A21F9" w:rsidP="00E61C09">
            <w:pPr>
              <w:rPr>
                <w:sz w:val="24"/>
                <w:szCs w:val="24"/>
              </w:rPr>
            </w:pPr>
            <w:r w:rsidRPr="00E61C09">
              <w:rPr>
                <w:sz w:val="24"/>
                <w:szCs w:val="24"/>
              </w:rPr>
              <w:t>Product</w:t>
            </w:r>
          </w:p>
        </w:tc>
        <w:tc>
          <w:tcPr>
            <w:tcW w:w="1728" w:type="dxa"/>
          </w:tcPr>
          <w:p w14:paraId="673B5DF8" w14:textId="77777777" w:rsidR="005F682B" w:rsidRPr="00E61C09" w:rsidRDefault="003A21F9" w:rsidP="00E61C09">
            <w:pPr>
              <w:rPr>
                <w:sz w:val="24"/>
                <w:szCs w:val="24"/>
              </w:rPr>
            </w:pPr>
            <w:r w:rsidRPr="00E61C09">
              <w:rPr>
                <w:sz w:val="24"/>
                <w:szCs w:val="24"/>
              </w:rPr>
              <w:t>Receives</w:t>
            </w:r>
          </w:p>
        </w:tc>
        <w:tc>
          <w:tcPr>
            <w:tcW w:w="1728" w:type="dxa"/>
          </w:tcPr>
          <w:p w14:paraId="6B90EF19" w14:textId="77777777" w:rsidR="005F682B" w:rsidRPr="00E61C09" w:rsidRDefault="003A21F9" w:rsidP="00E61C09">
            <w:pPr>
              <w:rPr>
                <w:sz w:val="24"/>
                <w:szCs w:val="24"/>
              </w:rPr>
            </w:pPr>
            <w:r w:rsidRPr="00E61C09">
              <w:rPr>
                <w:sz w:val="24"/>
                <w:szCs w:val="24"/>
              </w:rPr>
              <w:t>Review</w:t>
            </w:r>
          </w:p>
        </w:tc>
        <w:tc>
          <w:tcPr>
            <w:tcW w:w="1728" w:type="dxa"/>
          </w:tcPr>
          <w:p w14:paraId="323191E9" w14:textId="77777777" w:rsidR="005F682B" w:rsidRPr="00E61C09" w:rsidRDefault="003A21F9" w:rsidP="00E61C09">
            <w:pPr>
              <w:rPr>
                <w:sz w:val="24"/>
                <w:szCs w:val="24"/>
              </w:rPr>
            </w:pPr>
            <w:r w:rsidRPr="00E61C09">
              <w:rPr>
                <w:sz w:val="24"/>
                <w:szCs w:val="24"/>
              </w:rPr>
              <w:t>One-to-Many</w:t>
            </w:r>
          </w:p>
        </w:tc>
        <w:tc>
          <w:tcPr>
            <w:tcW w:w="1728" w:type="dxa"/>
          </w:tcPr>
          <w:p w14:paraId="32B76CFD" w14:textId="77777777" w:rsidR="005F682B" w:rsidRPr="00E61C09" w:rsidRDefault="003A21F9" w:rsidP="00E61C09">
            <w:pPr>
              <w:rPr>
                <w:sz w:val="24"/>
                <w:szCs w:val="24"/>
              </w:rPr>
            </w:pPr>
            <w:r w:rsidRPr="00E61C09">
              <w:rPr>
                <w:sz w:val="24"/>
                <w:szCs w:val="24"/>
              </w:rPr>
              <w:t>Partial/Total</w:t>
            </w:r>
          </w:p>
        </w:tc>
      </w:tr>
    </w:tbl>
    <w:p w14:paraId="55A861CB" w14:textId="77777777" w:rsidR="005F682B" w:rsidRDefault="005F682B" w:rsidP="00E61C09"/>
    <w:p w14:paraId="15C99FA3" w14:textId="0C202CCC" w:rsidR="00E61C09" w:rsidRDefault="00E61C09" w:rsidP="00E61C09">
      <w:pPr>
        <w:rPr>
          <w:b/>
          <w:bCs/>
          <w:sz w:val="28"/>
          <w:szCs w:val="28"/>
        </w:rPr>
      </w:pPr>
      <w:r>
        <w:rPr>
          <w:b/>
          <w:bCs/>
          <w:sz w:val="28"/>
          <w:szCs w:val="28"/>
        </w:rPr>
        <w:t>2.3 CONCLUSION</w:t>
      </w:r>
    </w:p>
    <w:p w14:paraId="4564E91A" w14:textId="77777777" w:rsidR="00E61C09" w:rsidRPr="00E61C09" w:rsidRDefault="00E61C09" w:rsidP="00E61C09">
      <w:pPr>
        <w:rPr>
          <w:sz w:val="24"/>
          <w:szCs w:val="24"/>
        </w:rPr>
      </w:pPr>
      <w:r w:rsidRPr="00E61C09">
        <w:rPr>
          <w:sz w:val="24"/>
          <w:szCs w:val="24"/>
        </w:rPr>
        <w:t xml:space="preserve">The Swiggy </w:t>
      </w:r>
      <w:proofErr w:type="spellStart"/>
      <w:r w:rsidRPr="00E61C09">
        <w:rPr>
          <w:sz w:val="24"/>
          <w:szCs w:val="24"/>
        </w:rPr>
        <w:t>Instamart</w:t>
      </w:r>
      <w:proofErr w:type="spellEnd"/>
      <w:r w:rsidRPr="00E61C09">
        <w:rPr>
          <w:sz w:val="24"/>
          <w:szCs w:val="24"/>
        </w:rPr>
        <w:t xml:space="preserve"> E-Commerce Database has been designed to efficiently manage the core operations of an online grocery delivery platform. The database includes essential entities such as Customer, Category, Product, Cart, </w:t>
      </w:r>
      <w:proofErr w:type="spellStart"/>
      <w:r w:rsidRPr="00E61C09">
        <w:rPr>
          <w:sz w:val="24"/>
          <w:szCs w:val="24"/>
        </w:rPr>
        <w:t>Cart_Item</w:t>
      </w:r>
      <w:proofErr w:type="spellEnd"/>
      <w:r w:rsidRPr="00E61C09">
        <w:rPr>
          <w:sz w:val="24"/>
          <w:szCs w:val="24"/>
        </w:rPr>
        <w:t xml:space="preserve">, Order, </w:t>
      </w:r>
      <w:proofErr w:type="spellStart"/>
      <w:r w:rsidRPr="00E61C09">
        <w:rPr>
          <w:sz w:val="24"/>
          <w:szCs w:val="24"/>
        </w:rPr>
        <w:t>Order_Item</w:t>
      </w:r>
      <w:proofErr w:type="spellEnd"/>
      <w:r w:rsidRPr="00E61C09">
        <w:rPr>
          <w:sz w:val="24"/>
          <w:szCs w:val="24"/>
        </w:rPr>
        <w:t>, Payment, Delivery, and Review, along with their attributes, keys, and relationships. These entities work together to ensure accurate data storage, maintain data integrity, and minimize redundancy.</w:t>
      </w:r>
    </w:p>
    <w:p w14:paraId="4B4F5A52" w14:textId="77777777" w:rsidR="00E61C09" w:rsidRPr="00E61C09" w:rsidRDefault="00E61C09" w:rsidP="00E61C09">
      <w:pPr>
        <w:rPr>
          <w:sz w:val="24"/>
          <w:szCs w:val="24"/>
        </w:rPr>
      </w:pPr>
    </w:p>
    <w:p w14:paraId="3E48C764" w14:textId="77777777" w:rsidR="00E61C09" w:rsidRPr="00E61C09" w:rsidRDefault="00E61C09" w:rsidP="00E61C09">
      <w:pPr>
        <w:rPr>
          <w:sz w:val="24"/>
          <w:szCs w:val="24"/>
        </w:rPr>
      </w:pPr>
      <w:r w:rsidRPr="00E61C09">
        <w:rPr>
          <w:sz w:val="24"/>
          <w:szCs w:val="24"/>
        </w:rPr>
        <w:t>The Entity Relationship (ER) model and relational schema provide a well-structured foundation for implementing the database. By using appropriate primary keys, foreign keys, unique constraints, and relationships, the system supports efficient order processing, inventory management, payment tracking, customer reviews, and delivery management.</w:t>
      </w:r>
    </w:p>
    <w:p w14:paraId="09162BBC" w14:textId="77777777" w:rsidR="00E61C09" w:rsidRPr="00E61C09" w:rsidRDefault="00E61C09" w:rsidP="00E61C09">
      <w:pPr>
        <w:rPr>
          <w:sz w:val="24"/>
          <w:szCs w:val="24"/>
        </w:rPr>
      </w:pPr>
    </w:p>
    <w:p w14:paraId="7DFD9E80" w14:textId="32988E0F" w:rsidR="00E61C09" w:rsidRPr="00E61C09" w:rsidRDefault="00E61C09" w:rsidP="00E61C09">
      <w:pPr>
        <w:rPr>
          <w:sz w:val="24"/>
          <w:szCs w:val="24"/>
        </w:rPr>
      </w:pPr>
      <w:r w:rsidRPr="00E61C09">
        <w:rPr>
          <w:sz w:val="24"/>
          <w:szCs w:val="24"/>
        </w:rPr>
        <w:t xml:space="preserve">Overall, this database design offers a scalable, reliable, and organized solution for the Swiggy </w:t>
      </w:r>
      <w:proofErr w:type="spellStart"/>
      <w:r w:rsidRPr="00E61C09">
        <w:rPr>
          <w:sz w:val="24"/>
          <w:szCs w:val="24"/>
        </w:rPr>
        <w:t>Instamart</w:t>
      </w:r>
      <w:proofErr w:type="spellEnd"/>
      <w:r w:rsidRPr="00E61C09">
        <w:rPr>
          <w:sz w:val="24"/>
          <w:szCs w:val="24"/>
        </w:rPr>
        <w:t xml:space="preserve"> platform. It can be further enhanced by integrating advanced </w:t>
      </w:r>
      <w:r w:rsidRPr="00E61C09">
        <w:rPr>
          <w:sz w:val="24"/>
          <w:szCs w:val="24"/>
        </w:rPr>
        <w:lastRenderedPageBreak/>
        <w:t>features such as real-time inventory updates, AI-based product recommendations, personalized offers, and analytics dashboards to improve business performance and customer satisfaction.</w:t>
      </w:r>
    </w:p>
    <w:sectPr w:rsidR="00E61C09" w:rsidRPr="00E61C09" w:rsidSect="00E61C0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ACE9E" w14:textId="77777777" w:rsidR="003A21F9" w:rsidRDefault="003A21F9">
      <w:pPr>
        <w:spacing w:line="240" w:lineRule="auto"/>
      </w:pPr>
      <w:r>
        <w:separator/>
      </w:r>
    </w:p>
  </w:endnote>
  <w:endnote w:type="continuationSeparator" w:id="0">
    <w:p w14:paraId="05825333" w14:textId="77777777" w:rsidR="003A21F9" w:rsidRDefault="003A21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1BA6B" w14:textId="77777777" w:rsidR="003A21F9" w:rsidRDefault="003A21F9">
      <w:pPr>
        <w:spacing w:after="0"/>
      </w:pPr>
      <w:r>
        <w:separator/>
      </w:r>
    </w:p>
  </w:footnote>
  <w:footnote w:type="continuationSeparator" w:id="0">
    <w:p w14:paraId="4D03A780" w14:textId="77777777" w:rsidR="003A21F9" w:rsidRDefault="003A21F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569658226">
    <w:abstractNumId w:val="5"/>
  </w:num>
  <w:num w:numId="2" w16cid:durableId="550773353">
    <w:abstractNumId w:val="3"/>
  </w:num>
  <w:num w:numId="3" w16cid:durableId="395590110">
    <w:abstractNumId w:val="2"/>
  </w:num>
  <w:num w:numId="4" w16cid:durableId="1073625029">
    <w:abstractNumId w:val="4"/>
  </w:num>
  <w:num w:numId="5" w16cid:durableId="130251742">
    <w:abstractNumId w:val="1"/>
  </w:num>
  <w:num w:numId="6" w16cid:durableId="898369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771D"/>
    <w:rsid w:val="0029639D"/>
    <w:rsid w:val="00326F90"/>
    <w:rsid w:val="003A21F9"/>
    <w:rsid w:val="005F682B"/>
    <w:rsid w:val="00955984"/>
    <w:rsid w:val="00AA1D8D"/>
    <w:rsid w:val="00B47730"/>
    <w:rsid w:val="00CB0664"/>
    <w:rsid w:val="00E61C09"/>
    <w:rsid w:val="00FC693F"/>
    <w:rsid w:val="2D9025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E2D01E"/>
  <w14:defaultImageDpi w14:val="300"/>
  <w15:docId w15:val="{E252E160-CC20-4EC5-94D2-9251A960F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568</Words>
  <Characters>3240</Characters>
  <Application>Microsoft Office Word</Application>
  <DocSecurity>0</DocSecurity>
  <Lines>27</Lines>
  <Paragraphs>7</Paragraphs>
  <ScaleCrop>false</ScaleCrop>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Aseniya Shiny</cp:lastModifiedBy>
  <cp:revision>2</cp:revision>
  <dcterms:created xsi:type="dcterms:W3CDTF">2026-07-10T10:03:00Z</dcterms:created>
  <dcterms:modified xsi:type="dcterms:W3CDTF">2026-07-10T10:03:00Z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eyJoZGlkIjoiYzQxNzI1ZGZjY2VhODE5YWFmZjUyMWQ2NjRlMGZiMjMiLCJ1c2VySWQiOiI1Njc2NDk4NjM3OTIifQ==</vt:lpwstr>
  </property>
  <property fmtid="{D5CDD505-2E9C-101B-9397-08002B2CF9AE}" pid="3" name="KSOProductBuildVer">
    <vt:lpwstr>1033-12.1.0.26880</vt:lpwstr>
  </property>
  <property fmtid="{D5CDD505-2E9C-101B-9397-08002B2CF9AE}" pid="4" name="ICV">
    <vt:lpwstr>3A163E6AC61546AF8A5A88E66AE3203F_12</vt:lpwstr>
  </property>
</Properties>
</file>